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CE236">
      <w:pPr>
        <w:pStyle w:val="2"/>
        <w:spacing w:before="60"/>
        <w:ind w:left="143" w:firstLine="0"/>
        <w:jc w:val="center"/>
      </w:pPr>
      <w:r>
        <w:t>EXP</w:t>
      </w:r>
      <w:r>
        <w:rPr>
          <w:spacing w:val="-18"/>
        </w:rPr>
        <w:t xml:space="preserve"> </w:t>
      </w:r>
      <w:r>
        <w:t>3</w:t>
      </w:r>
      <w:r>
        <w:rPr>
          <w:spacing w:val="-16"/>
        </w:rPr>
        <w:t xml:space="preserve"> </w:t>
      </w:r>
      <w:r>
        <w:t>-</w:t>
      </w:r>
      <w:r>
        <w:rPr>
          <w:spacing w:val="-10"/>
        </w:rPr>
        <w:t xml:space="preserve"> </w:t>
      </w:r>
      <w:r>
        <w:t>EXAM</w:t>
      </w:r>
      <w:r>
        <w:rPr>
          <w:spacing w:val="-9"/>
        </w:rPr>
        <w:t xml:space="preserve"> </w:t>
      </w:r>
      <w:r>
        <w:t>REGISTRATION</w:t>
      </w:r>
      <w:r>
        <w:rPr>
          <w:spacing w:val="-10"/>
        </w:rPr>
        <w:t xml:space="preserve"> </w:t>
      </w:r>
      <w:r>
        <w:rPr>
          <w:spacing w:val="-2"/>
        </w:rPr>
        <w:t>SYSTEM</w:t>
      </w:r>
    </w:p>
    <w:p w14:paraId="3D54C839">
      <w:pPr>
        <w:pStyle w:val="6"/>
        <w:rPr>
          <w:b/>
          <w:sz w:val="28"/>
        </w:rPr>
      </w:pPr>
    </w:p>
    <w:p w14:paraId="60B3DEC5">
      <w:pPr>
        <w:pStyle w:val="6"/>
        <w:spacing w:before="50"/>
        <w:rPr>
          <w:b/>
          <w:sz w:val="28"/>
        </w:rPr>
      </w:pPr>
    </w:p>
    <w:p w14:paraId="0AE8453B">
      <w:pPr>
        <w:spacing w:before="0"/>
        <w:ind w:left="165" w:right="0" w:firstLine="0"/>
        <w:jc w:val="left"/>
        <w:rPr>
          <w:b/>
          <w:sz w:val="28"/>
        </w:rPr>
      </w:pPr>
      <w:r>
        <w:rPr>
          <w:b/>
          <w:spacing w:val="-4"/>
          <w:sz w:val="28"/>
        </w:rPr>
        <w:t>AIM:</w:t>
      </w:r>
    </w:p>
    <w:p w14:paraId="7F19DB34">
      <w:pPr>
        <w:pStyle w:val="6"/>
        <w:spacing w:before="186" w:line="259" w:lineRule="auto"/>
        <w:ind w:left="165" w:right="720"/>
      </w:pPr>
      <w:r>
        <w:t>To</w:t>
      </w:r>
      <w:r>
        <w:rPr>
          <w:spacing w:val="-10"/>
        </w:rPr>
        <w:t xml:space="preserve"> </w:t>
      </w:r>
      <w:r>
        <w:t>draw</w:t>
      </w:r>
      <w:r>
        <w:rPr>
          <w:spacing w:val="-5"/>
        </w:rPr>
        <w:t xml:space="preserve"> </w:t>
      </w:r>
      <w:r>
        <w:t>the</w:t>
      </w:r>
      <w:r>
        <w:rPr>
          <w:spacing w:val="-7"/>
        </w:rPr>
        <w:t xml:space="preserve"> </w:t>
      </w:r>
      <w:r>
        <w:t>diagrams</w:t>
      </w:r>
      <w:r>
        <w:rPr>
          <w:spacing w:val="-6"/>
        </w:rPr>
        <w:t xml:space="preserve"> </w:t>
      </w:r>
      <w:r>
        <w:t>[use</w:t>
      </w:r>
      <w:r>
        <w:rPr>
          <w:spacing w:val="-7"/>
        </w:rPr>
        <w:t xml:space="preserve"> </w:t>
      </w:r>
      <w:r>
        <w:t>case,</w:t>
      </w:r>
      <w:r>
        <w:rPr>
          <w:spacing w:val="-6"/>
        </w:rPr>
        <w:t xml:space="preserve"> </w:t>
      </w:r>
      <w:r>
        <w:t>activity,</w:t>
      </w:r>
      <w:r>
        <w:rPr>
          <w:spacing w:val="-8"/>
        </w:rPr>
        <w:t xml:space="preserve"> </w:t>
      </w:r>
      <w:r>
        <w:t>sequence,</w:t>
      </w:r>
      <w:r>
        <w:rPr>
          <w:spacing w:val="-6"/>
        </w:rPr>
        <w:t xml:space="preserve"> </w:t>
      </w:r>
      <w:r>
        <w:t>collaboration,</w:t>
      </w:r>
      <w:r>
        <w:rPr>
          <w:spacing w:val="-6"/>
        </w:rPr>
        <w:t xml:space="preserve"> </w:t>
      </w:r>
      <w:r>
        <w:t>class,</w:t>
      </w:r>
      <w:r>
        <w:rPr>
          <w:spacing w:val="-6"/>
        </w:rPr>
        <w:t xml:space="preserve"> </w:t>
      </w:r>
      <w:r>
        <w:t>state</w:t>
      </w:r>
      <w:r>
        <w:rPr>
          <w:spacing w:val="-7"/>
        </w:rPr>
        <w:t xml:space="preserve"> </w:t>
      </w:r>
      <w:r>
        <w:t>chart, component, deployment, package] for the Exam registration system.</w:t>
      </w:r>
    </w:p>
    <w:p w14:paraId="731626CF">
      <w:pPr>
        <w:pStyle w:val="2"/>
        <w:spacing w:before="158"/>
        <w:ind w:left="165" w:firstLine="0"/>
      </w:pPr>
      <w:r>
        <w:rPr>
          <w:spacing w:val="-2"/>
        </w:rPr>
        <w:t>SOFTWARE</w:t>
      </w:r>
      <w:r>
        <w:rPr>
          <w:spacing w:val="-11"/>
        </w:rPr>
        <w:t xml:space="preserve"> </w:t>
      </w:r>
      <w:r>
        <w:rPr>
          <w:spacing w:val="-2"/>
        </w:rPr>
        <w:t>REQUIREMENTS</w:t>
      </w:r>
      <w:r>
        <w:rPr>
          <w:spacing w:val="-9"/>
        </w:rPr>
        <w:t xml:space="preserve"> </w:t>
      </w:r>
      <w:r>
        <w:rPr>
          <w:spacing w:val="-2"/>
        </w:rPr>
        <w:t>SPECIFICATION</w:t>
      </w:r>
    </w:p>
    <w:p w14:paraId="2A04A98A">
      <w:pPr>
        <w:tabs>
          <w:tab w:val="left" w:pos="2324"/>
        </w:tabs>
        <w:spacing w:before="187"/>
        <w:ind w:left="165" w:right="0" w:firstLine="0"/>
        <w:jc w:val="left"/>
        <w:rPr>
          <w:b/>
          <w:sz w:val="28"/>
        </w:rPr>
      </w:pPr>
      <w:r>
        <w:rPr>
          <w:b/>
          <w:spacing w:val="-2"/>
          <w:sz w:val="28"/>
        </w:rPr>
        <w:t>SL.NO</w:t>
      </w:r>
      <w:r>
        <w:rPr>
          <w:b/>
          <w:sz w:val="28"/>
        </w:rPr>
        <w:tab/>
      </w:r>
      <w:r>
        <w:rPr>
          <w:b/>
          <w:spacing w:val="-2"/>
          <w:sz w:val="28"/>
        </w:rPr>
        <w:t>SOFTWARE</w:t>
      </w:r>
      <w:r>
        <w:rPr>
          <w:b/>
          <w:spacing w:val="-11"/>
          <w:sz w:val="28"/>
        </w:rPr>
        <w:t xml:space="preserve"> </w:t>
      </w:r>
      <w:r>
        <w:rPr>
          <w:b/>
          <w:spacing w:val="-2"/>
          <w:sz w:val="28"/>
        </w:rPr>
        <w:t>REQUIREMENTS</w:t>
      </w:r>
      <w:r>
        <w:rPr>
          <w:b/>
          <w:spacing w:val="-9"/>
          <w:sz w:val="28"/>
        </w:rPr>
        <w:t xml:space="preserve"> </w:t>
      </w:r>
      <w:r>
        <w:rPr>
          <w:b/>
          <w:spacing w:val="-2"/>
          <w:sz w:val="28"/>
        </w:rPr>
        <w:t>SPECIFICATION</w:t>
      </w:r>
    </w:p>
    <w:p w14:paraId="676AE481">
      <w:pPr>
        <w:pStyle w:val="8"/>
        <w:numPr>
          <w:ilvl w:val="1"/>
          <w:numId w:val="1"/>
        </w:numPr>
        <w:tabs>
          <w:tab w:val="left" w:pos="2324"/>
        </w:tabs>
        <w:spacing w:before="186" w:after="0" w:line="240" w:lineRule="auto"/>
        <w:ind w:left="2324" w:right="0" w:hanging="2159"/>
        <w:jc w:val="left"/>
        <w:rPr>
          <w:sz w:val="24"/>
        </w:rPr>
      </w:pPr>
      <w:r>
        <w:rPr>
          <w:sz w:val="24"/>
        </w:rPr>
        <w:t>Hardware</w:t>
      </w:r>
      <w:r>
        <w:rPr>
          <w:spacing w:val="-3"/>
          <w:sz w:val="24"/>
        </w:rPr>
        <w:t xml:space="preserve"> </w:t>
      </w:r>
      <w:r>
        <w:rPr>
          <w:spacing w:val="-2"/>
          <w:sz w:val="24"/>
        </w:rPr>
        <w:t>Requirements</w:t>
      </w:r>
    </w:p>
    <w:p w14:paraId="3C83EB7B">
      <w:pPr>
        <w:pStyle w:val="8"/>
        <w:numPr>
          <w:ilvl w:val="1"/>
          <w:numId w:val="1"/>
        </w:numPr>
        <w:tabs>
          <w:tab w:val="left" w:pos="2324"/>
        </w:tabs>
        <w:spacing w:before="180" w:after="0" w:line="240" w:lineRule="auto"/>
        <w:ind w:left="2324" w:right="0" w:hanging="2159"/>
        <w:jc w:val="left"/>
        <w:rPr>
          <w:sz w:val="24"/>
        </w:rPr>
      </w:pPr>
      <w:r>
        <w:rPr>
          <w:sz w:val="24"/>
        </w:rPr>
        <w:t>Software</w:t>
      </w:r>
      <w:r>
        <w:rPr>
          <w:spacing w:val="-3"/>
          <w:sz w:val="24"/>
        </w:rPr>
        <w:t xml:space="preserve"> </w:t>
      </w:r>
      <w:r>
        <w:rPr>
          <w:spacing w:val="-2"/>
          <w:sz w:val="24"/>
        </w:rPr>
        <w:t>Requirements</w:t>
      </w:r>
    </w:p>
    <w:p w14:paraId="656EC4F6">
      <w:pPr>
        <w:pStyle w:val="8"/>
        <w:numPr>
          <w:ilvl w:val="1"/>
          <w:numId w:val="1"/>
        </w:numPr>
        <w:tabs>
          <w:tab w:val="left" w:pos="2324"/>
        </w:tabs>
        <w:spacing w:before="182" w:after="0" w:line="240" w:lineRule="auto"/>
        <w:ind w:left="2324" w:right="0" w:hanging="2159"/>
        <w:jc w:val="left"/>
        <w:rPr>
          <w:sz w:val="24"/>
        </w:rPr>
      </w:pPr>
      <w:r>
        <w:rPr>
          <w:sz w:val="24"/>
        </w:rPr>
        <w:t>Problem</w:t>
      </w:r>
      <w:r>
        <w:rPr>
          <w:spacing w:val="-15"/>
          <w:sz w:val="24"/>
        </w:rPr>
        <w:t xml:space="preserve"> </w:t>
      </w:r>
      <w:r>
        <w:rPr>
          <w:sz w:val="24"/>
        </w:rPr>
        <w:t>Analysis</w:t>
      </w:r>
      <w:r>
        <w:rPr>
          <w:spacing w:val="-4"/>
          <w:sz w:val="24"/>
        </w:rPr>
        <w:t xml:space="preserve"> </w:t>
      </w:r>
      <w:r>
        <w:rPr>
          <w:sz w:val="24"/>
        </w:rPr>
        <w:t>and</w:t>
      </w:r>
      <w:r>
        <w:rPr>
          <w:spacing w:val="-2"/>
          <w:sz w:val="24"/>
        </w:rPr>
        <w:t xml:space="preserve"> </w:t>
      </w:r>
      <w:r>
        <w:rPr>
          <w:sz w:val="24"/>
        </w:rPr>
        <w:t xml:space="preserve">Project </w:t>
      </w:r>
      <w:r>
        <w:rPr>
          <w:spacing w:val="-4"/>
          <w:sz w:val="24"/>
        </w:rPr>
        <w:t>Plan</w:t>
      </w:r>
    </w:p>
    <w:p w14:paraId="167974E2">
      <w:pPr>
        <w:pStyle w:val="8"/>
        <w:numPr>
          <w:ilvl w:val="1"/>
          <w:numId w:val="1"/>
        </w:numPr>
        <w:tabs>
          <w:tab w:val="left" w:pos="2324"/>
        </w:tabs>
        <w:spacing w:before="183" w:after="0" w:line="240" w:lineRule="auto"/>
        <w:ind w:left="2324" w:right="0" w:hanging="2159"/>
        <w:jc w:val="left"/>
        <w:rPr>
          <w:sz w:val="24"/>
        </w:rPr>
      </w:pPr>
      <w:r>
        <w:rPr>
          <w:sz w:val="24"/>
        </w:rPr>
        <w:t>Project</w:t>
      </w:r>
      <w:r>
        <w:rPr>
          <w:spacing w:val="-3"/>
          <w:sz w:val="24"/>
        </w:rPr>
        <w:t xml:space="preserve"> </w:t>
      </w:r>
      <w:r>
        <w:rPr>
          <w:spacing w:val="-2"/>
          <w:sz w:val="24"/>
        </w:rPr>
        <w:t>Description</w:t>
      </w:r>
    </w:p>
    <w:p w14:paraId="3B936D1F">
      <w:pPr>
        <w:pStyle w:val="8"/>
        <w:numPr>
          <w:ilvl w:val="1"/>
          <w:numId w:val="1"/>
        </w:numPr>
        <w:tabs>
          <w:tab w:val="left" w:pos="2324"/>
        </w:tabs>
        <w:spacing w:before="182" w:after="0" w:line="240" w:lineRule="auto"/>
        <w:ind w:left="2324" w:right="0" w:hanging="2159"/>
        <w:jc w:val="left"/>
        <w:rPr>
          <w:sz w:val="24"/>
        </w:rPr>
      </w:pPr>
      <w:r>
        <w:rPr>
          <w:spacing w:val="-2"/>
          <w:sz w:val="24"/>
        </w:rPr>
        <w:t>Reference</w:t>
      </w:r>
    </w:p>
    <w:p w14:paraId="4152545E">
      <w:pPr>
        <w:pStyle w:val="2"/>
        <w:numPr>
          <w:ilvl w:val="1"/>
          <w:numId w:val="2"/>
        </w:numPr>
        <w:tabs>
          <w:tab w:val="left" w:pos="584"/>
        </w:tabs>
        <w:spacing w:before="181" w:after="0" w:line="240" w:lineRule="auto"/>
        <w:ind w:left="584" w:right="0" w:hanging="419"/>
        <w:jc w:val="left"/>
      </w:pPr>
      <w:r>
        <w:rPr>
          <w:spacing w:val="-5"/>
        </w:rPr>
        <w:t>HARDWARE</w:t>
      </w:r>
      <w:r>
        <w:rPr>
          <w:spacing w:val="-3"/>
        </w:rPr>
        <w:t xml:space="preserve"> </w:t>
      </w:r>
      <w:r>
        <w:rPr>
          <w:spacing w:val="-2"/>
        </w:rPr>
        <w:t>REQUIREMENTS:</w:t>
      </w:r>
    </w:p>
    <w:p w14:paraId="38F33904">
      <w:pPr>
        <w:pStyle w:val="6"/>
        <w:spacing w:before="186"/>
        <w:ind w:left="165"/>
      </w:pPr>
      <w:r>
        <w:t>Intel</w:t>
      </w:r>
      <w:r>
        <w:rPr>
          <w:spacing w:val="-3"/>
        </w:rPr>
        <w:t xml:space="preserve"> </w:t>
      </w:r>
      <w:r>
        <w:t>Pentium</w:t>
      </w:r>
      <w:r>
        <w:rPr>
          <w:spacing w:val="-4"/>
        </w:rPr>
        <w:t xml:space="preserve"> </w:t>
      </w:r>
      <w:r>
        <w:t>Processor</w:t>
      </w:r>
      <w:r>
        <w:rPr>
          <w:spacing w:val="-1"/>
        </w:rPr>
        <w:t xml:space="preserve"> </w:t>
      </w:r>
      <w:r>
        <w:rPr>
          <w:spacing w:val="-4"/>
        </w:rPr>
        <w:t>I3/I5</w:t>
      </w:r>
    </w:p>
    <w:p w14:paraId="28F2377A">
      <w:pPr>
        <w:pStyle w:val="2"/>
        <w:numPr>
          <w:ilvl w:val="1"/>
          <w:numId w:val="2"/>
        </w:numPr>
        <w:tabs>
          <w:tab w:val="left" w:pos="584"/>
        </w:tabs>
        <w:spacing w:before="181" w:after="0" w:line="240" w:lineRule="auto"/>
        <w:ind w:left="584" w:right="0" w:hanging="419"/>
        <w:jc w:val="left"/>
      </w:pPr>
      <w:r>
        <w:rPr>
          <w:spacing w:val="-4"/>
        </w:rPr>
        <w:t>SOFTWARE</w:t>
      </w:r>
      <w:r>
        <w:rPr>
          <w:spacing w:val="-9"/>
        </w:rPr>
        <w:t xml:space="preserve"> </w:t>
      </w:r>
      <w:r>
        <w:rPr>
          <w:spacing w:val="-2"/>
        </w:rPr>
        <w:t>REQUIREMENTS:</w:t>
      </w:r>
    </w:p>
    <w:p w14:paraId="5BA2C332">
      <w:pPr>
        <w:pStyle w:val="6"/>
        <w:spacing w:before="186"/>
        <w:ind w:left="165"/>
      </w:pPr>
      <w:r>
        <w:t>Rational</w:t>
      </w:r>
      <w:r>
        <w:rPr>
          <w:spacing w:val="-7"/>
        </w:rPr>
        <w:t xml:space="preserve"> </w:t>
      </w:r>
      <w:r>
        <w:t>rose</w:t>
      </w:r>
      <w:r>
        <w:rPr>
          <w:spacing w:val="-3"/>
        </w:rPr>
        <w:t xml:space="preserve"> </w:t>
      </w:r>
      <w:r>
        <w:t>/</w:t>
      </w:r>
      <w:r>
        <w:rPr>
          <w:spacing w:val="-15"/>
        </w:rPr>
        <w:t xml:space="preserve"> </w:t>
      </w:r>
      <w:r>
        <w:t>Argo</w:t>
      </w:r>
      <w:r>
        <w:rPr>
          <w:spacing w:val="-1"/>
        </w:rPr>
        <w:t xml:space="preserve"> </w:t>
      </w:r>
      <w:r>
        <w:rPr>
          <w:spacing w:val="-5"/>
        </w:rPr>
        <w:t>UML</w:t>
      </w:r>
    </w:p>
    <w:p w14:paraId="67584BDA">
      <w:pPr>
        <w:pStyle w:val="2"/>
        <w:numPr>
          <w:ilvl w:val="1"/>
          <w:numId w:val="2"/>
        </w:numPr>
        <w:tabs>
          <w:tab w:val="left" w:pos="584"/>
        </w:tabs>
        <w:spacing w:before="181" w:after="0" w:line="240" w:lineRule="auto"/>
        <w:ind w:left="584" w:right="0" w:hanging="419"/>
        <w:jc w:val="left"/>
      </w:pPr>
      <w:r>
        <w:rPr>
          <w:spacing w:val="-2"/>
        </w:rPr>
        <w:t>PROBLEM</w:t>
      </w:r>
      <w:r>
        <w:rPr>
          <w:spacing w:val="-21"/>
        </w:rPr>
        <w:t xml:space="preserve"> </w:t>
      </w:r>
      <w:r>
        <w:rPr>
          <w:spacing w:val="-2"/>
        </w:rPr>
        <w:t>ANALYSIS</w:t>
      </w:r>
      <w:r>
        <w:rPr>
          <w:spacing w:val="-18"/>
        </w:rPr>
        <w:t xml:space="preserve"> </w:t>
      </w:r>
      <w:r>
        <w:rPr>
          <w:spacing w:val="-2"/>
        </w:rPr>
        <w:t>AND PROJECT</w:t>
      </w:r>
      <w:r>
        <w:rPr>
          <w:spacing w:val="-6"/>
        </w:rPr>
        <w:t xml:space="preserve"> </w:t>
      </w:r>
      <w:r>
        <w:rPr>
          <w:spacing w:val="-2"/>
        </w:rPr>
        <w:t>PLANNING</w:t>
      </w:r>
    </w:p>
    <w:p w14:paraId="2F0C7FE7">
      <w:pPr>
        <w:pStyle w:val="6"/>
        <w:spacing w:before="188" w:line="259" w:lineRule="auto"/>
        <w:ind w:left="165" w:right="20"/>
        <w:jc w:val="both"/>
      </w:pPr>
      <w:r>
        <w:t>The Exam Registration is an application in which applicant can register themselves for the exam. The details of the students who have registered for the examination will be stored in a database and</w:t>
      </w:r>
      <w:r>
        <w:rPr>
          <w:spacing w:val="-3"/>
        </w:rPr>
        <w:t xml:space="preserve"> </w:t>
      </w:r>
      <w:r>
        <w:t>will</w:t>
      </w:r>
      <w:r>
        <w:rPr>
          <w:spacing w:val="-3"/>
        </w:rPr>
        <w:t xml:space="preserve"> </w:t>
      </w:r>
      <w:r>
        <w:t>be</w:t>
      </w:r>
      <w:r>
        <w:rPr>
          <w:spacing w:val="-2"/>
        </w:rPr>
        <w:t xml:space="preserve"> </w:t>
      </w:r>
      <w:r>
        <w:t>maintained.</w:t>
      </w:r>
      <w:r>
        <w:rPr>
          <w:spacing w:val="-6"/>
        </w:rPr>
        <w:t xml:space="preserve"> </w:t>
      </w:r>
      <w:r>
        <w:t>The</w:t>
      </w:r>
      <w:r>
        <w:rPr>
          <w:spacing w:val="-2"/>
        </w:rPr>
        <w:t xml:space="preserve"> </w:t>
      </w:r>
      <w:r>
        <w:t>registered</w:t>
      </w:r>
      <w:r>
        <w:rPr>
          <w:spacing w:val="-1"/>
        </w:rPr>
        <w:t xml:space="preserve"> </w:t>
      </w:r>
      <w:r>
        <w:t>details</w:t>
      </w:r>
      <w:r>
        <w:rPr>
          <w:spacing w:val="-1"/>
        </w:rPr>
        <w:t xml:space="preserve"> </w:t>
      </w:r>
      <w:r>
        <w:t>can</w:t>
      </w:r>
      <w:r>
        <w:rPr>
          <w:spacing w:val="-1"/>
        </w:rPr>
        <w:t xml:space="preserve"> </w:t>
      </w:r>
      <w:r>
        <w:t>then</w:t>
      </w:r>
      <w:r>
        <w:rPr>
          <w:spacing w:val="-1"/>
        </w:rPr>
        <w:t xml:space="preserve"> </w:t>
      </w:r>
      <w:r>
        <w:t>be</w:t>
      </w:r>
      <w:r>
        <w:rPr>
          <w:spacing w:val="-2"/>
        </w:rPr>
        <w:t xml:space="preserve"> </w:t>
      </w:r>
      <w:r>
        <w:t>verified</w:t>
      </w:r>
      <w:r>
        <w:rPr>
          <w:spacing w:val="-1"/>
        </w:rPr>
        <w:t xml:space="preserve"> </w:t>
      </w:r>
      <w:r>
        <w:t>for</w:t>
      </w:r>
      <w:r>
        <w:rPr>
          <w:spacing w:val="-2"/>
        </w:rPr>
        <w:t xml:space="preserve"> </w:t>
      </w:r>
      <w:r>
        <w:t>any</w:t>
      </w:r>
      <w:r>
        <w:rPr>
          <w:spacing w:val="-1"/>
        </w:rPr>
        <w:t xml:space="preserve"> </w:t>
      </w:r>
      <w:r>
        <w:t>fraudulent or duplication and can be removed if found so.</w:t>
      </w:r>
      <w:r>
        <w:rPr>
          <w:spacing w:val="-1"/>
        </w:rPr>
        <w:t xml:space="preserve"> </w:t>
      </w:r>
      <w:r>
        <w:t>The database which is verified can be used to issue hall tickets and other necessary materials to the eligible students.</w:t>
      </w:r>
    </w:p>
    <w:p w14:paraId="6C71D727">
      <w:pPr>
        <w:pStyle w:val="2"/>
        <w:numPr>
          <w:ilvl w:val="1"/>
          <w:numId w:val="2"/>
        </w:numPr>
        <w:tabs>
          <w:tab w:val="left" w:pos="584"/>
        </w:tabs>
        <w:spacing w:before="157" w:after="0" w:line="240" w:lineRule="auto"/>
        <w:ind w:left="584" w:right="0" w:hanging="419"/>
        <w:jc w:val="left"/>
      </w:pPr>
      <w:r>
        <w:t>PROJECT</w:t>
      </w:r>
      <w:r>
        <w:rPr>
          <w:spacing w:val="-15"/>
        </w:rPr>
        <w:t xml:space="preserve"> </w:t>
      </w:r>
      <w:r>
        <w:rPr>
          <w:spacing w:val="-2"/>
        </w:rPr>
        <w:t>DESCRIPTION:</w:t>
      </w:r>
    </w:p>
    <w:p w14:paraId="6ABC52BF">
      <w:pPr>
        <w:pStyle w:val="6"/>
        <w:spacing w:before="186" w:line="259" w:lineRule="auto"/>
        <w:ind w:left="165" w:right="22"/>
        <w:jc w:val="both"/>
      </w:pPr>
      <w:r>
        <w:t>This software is designed for the verification of the details of the candidate by the central computer. The details regarding the candidate will be provided to the central computer through the administrator and the computer will verify the details of candidate and provide approval .Then the hall ticket will be issued from the office to the candidate.</w:t>
      </w:r>
    </w:p>
    <w:p w14:paraId="22C5B46A">
      <w:pPr>
        <w:pStyle w:val="2"/>
        <w:numPr>
          <w:ilvl w:val="1"/>
          <w:numId w:val="2"/>
        </w:numPr>
        <w:tabs>
          <w:tab w:val="left" w:pos="584"/>
        </w:tabs>
        <w:spacing w:before="160" w:after="0" w:line="240" w:lineRule="auto"/>
        <w:ind w:left="584" w:right="0" w:hanging="419"/>
        <w:jc w:val="left"/>
      </w:pPr>
      <w:r>
        <w:rPr>
          <w:spacing w:val="-2"/>
        </w:rPr>
        <w:t>REFERENCES:</w:t>
      </w:r>
    </w:p>
    <w:p w14:paraId="09800CDD">
      <w:pPr>
        <w:pStyle w:val="6"/>
        <w:spacing w:before="183"/>
        <w:ind w:left="165"/>
      </w:pPr>
      <w:r>
        <w:t>IEEE</w:t>
      </w:r>
      <w:r>
        <w:rPr>
          <w:spacing w:val="-5"/>
        </w:rPr>
        <w:t xml:space="preserve"> </w:t>
      </w:r>
      <w:r>
        <w:t>Software</w:t>
      </w:r>
      <w:r>
        <w:rPr>
          <w:spacing w:val="-3"/>
        </w:rPr>
        <w:t xml:space="preserve"> </w:t>
      </w:r>
      <w:r>
        <w:t>Requirement</w:t>
      </w:r>
      <w:r>
        <w:rPr>
          <w:spacing w:val="-3"/>
        </w:rPr>
        <w:t xml:space="preserve"> </w:t>
      </w:r>
      <w:r>
        <w:t>Specification</w:t>
      </w:r>
      <w:r>
        <w:rPr>
          <w:spacing w:val="-3"/>
        </w:rPr>
        <w:t xml:space="preserve"> </w:t>
      </w:r>
      <w:r>
        <w:rPr>
          <w:spacing w:val="-2"/>
        </w:rPr>
        <w:t>format.</w:t>
      </w:r>
    </w:p>
    <w:p w14:paraId="0FDDBB9C">
      <w:pPr>
        <w:pStyle w:val="3"/>
        <w:spacing w:before="183"/>
      </w:pPr>
      <w:r>
        <w:t>USE</w:t>
      </w:r>
      <w:r>
        <w:rPr>
          <w:spacing w:val="-4"/>
        </w:rPr>
        <w:t xml:space="preserve"> </w:t>
      </w:r>
      <w:r>
        <w:t>CASE</w:t>
      </w:r>
      <w:r>
        <w:rPr>
          <w:spacing w:val="-1"/>
        </w:rPr>
        <w:t xml:space="preserve"> </w:t>
      </w:r>
      <w:r>
        <w:rPr>
          <w:spacing w:val="-2"/>
        </w:rPr>
        <w:t>DIAGRAM:</w:t>
      </w:r>
    </w:p>
    <w:p w14:paraId="177E58BF">
      <w:pPr>
        <w:pStyle w:val="6"/>
        <w:spacing w:before="182" w:line="398" w:lineRule="auto"/>
        <w:ind w:left="165" w:right="1869"/>
      </w:pPr>
      <w:r>
        <w:t>This</w:t>
      </w:r>
      <w:r>
        <w:rPr>
          <w:spacing w:val="-7"/>
        </w:rPr>
        <w:t xml:space="preserve"> </w:t>
      </w:r>
      <w:r>
        <w:t>diagram</w:t>
      </w:r>
      <w:r>
        <w:rPr>
          <w:spacing w:val="-2"/>
        </w:rPr>
        <w:t xml:space="preserve"> </w:t>
      </w:r>
      <w:r>
        <w:t>will</w:t>
      </w:r>
      <w:r>
        <w:rPr>
          <w:spacing w:val="-4"/>
        </w:rPr>
        <w:t xml:space="preserve"> </w:t>
      </w:r>
      <w:r>
        <w:t>contain</w:t>
      </w:r>
      <w:r>
        <w:rPr>
          <w:spacing w:val="-4"/>
        </w:rPr>
        <w:t xml:space="preserve"> </w:t>
      </w:r>
      <w:r>
        <w:t>the</w:t>
      </w:r>
      <w:r>
        <w:rPr>
          <w:spacing w:val="-5"/>
        </w:rPr>
        <w:t xml:space="preserve"> </w:t>
      </w:r>
      <w:r>
        <w:t>actors,</w:t>
      </w:r>
      <w:r>
        <w:rPr>
          <w:spacing w:val="-2"/>
        </w:rPr>
        <w:t xml:space="preserve"> </w:t>
      </w:r>
      <w:r>
        <w:t>use</w:t>
      </w:r>
      <w:r>
        <w:rPr>
          <w:spacing w:val="-5"/>
        </w:rPr>
        <w:t xml:space="preserve"> </w:t>
      </w:r>
      <w:r>
        <w:t>cases</w:t>
      </w:r>
      <w:r>
        <w:rPr>
          <w:spacing w:val="-4"/>
        </w:rPr>
        <w:t xml:space="preserve"> </w:t>
      </w:r>
      <w:r>
        <w:t>which</w:t>
      </w:r>
      <w:r>
        <w:rPr>
          <w:spacing w:val="-2"/>
        </w:rPr>
        <w:t xml:space="preserve"> </w:t>
      </w:r>
      <w:r>
        <w:t>are</w:t>
      </w:r>
      <w:r>
        <w:rPr>
          <w:spacing w:val="-3"/>
        </w:rPr>
        <w:t xml:space="preserve"> </w:t>
      </w:r>
      <w:r>
        <w:t>given</w:t>
      </w:r>
      <w:r>
        <w:rPr>
          <w:spacing w:val="-2"/>
        </w:rPr>
        <w:t xml:space="preserve"> </w:t>
      </w:r>
      <w:r>
        <w:t>below Actors: Student, educational officer.</w:t>
      </w:r>
    </w:p>
    <w:p w14:paraId="56B1E6F2">
      <w:pPr>
        <w:pStyle w:val="6"/>
        <w:spacing w:after="0" w:line="398" w:lineRule="auto"/>
        <w:sectPr>
          <w:type w:val="continuous"/>
          <w:pgSz w:w="11910" w:h="16840"/>
          <w:pgMar w:top="1360" w:right="1417" w:bottom="280" w:left="1275" w:header="720" w:footer="720" w:gutter="0"/>
          <w:cols w:space="720" w:num="1"/>
        </w:sectPr>
      </w:pPr>
    </w:p>
    <w:p w14:paraId="72A59632">
      <w:pPr>
        <w:pStyle w:val="6"/>
        <w:spacing w:before="78" w:line="259" w:lineRule="auto"/>
        <w:ind w:left="165"/>
      </w:pPr>
      <w:r>
        <w:t>Use</w:t>
      </w:r>
      <w:r>
        <w:rPr>
          <w:spacing w:val="-4"/>
        </w:rPr>
        <w:t xml:space="preserve"> </w:t>
      </w:r>
      <w:r>
        <w:t>case:</w:t>
      </w:r>
      <w:r>
        <w:rPr>
          <w:spacing w:val="-3"/>
        </w:rPr>
        <w:t xml:space="preserve"> </w:t>
      </w:r>
      <w:r>
        <w:t>Student</w:t>
      </w:r>
      <w:r>
        <w:rPr>
          <w:spacing w:val="-3"/>
        </w:rPr>
        <w:t xml:space="preserve"> </w:t>
      </w:r>
      <w:r>
        <w:t>details,</w:t>
      </w:r>
      <w:r>
        <w:rPr>
          <w:spacing w:val="-3"/>
        </w:rPr>
        <w:t xml:space="preserve"> </w:t>
      </w:r>
      <w:r>
        <w:t>student</w:t>
      </w:r>
      <w:r>
        <w:rPr>
          <w:spacing w:val="-3"/>
        </w:rPr>
        <w:t xml:space="preserve"> </w:t>
      </w:r>
      <w:r>
        <w:t>photo,</w:t>
      </w:r>
      <w:r>
        <w:rPr>
          <w:spacing w:val="-6"/>
        </w:rPr>
        <w:t xml:space="preserve"> </w:t>
      </w:r>
      <w:r>
        <w:t>student</w:t>
      </w:r>
      <w:r>
        <w:rPr>
          <w:spacing w:val="-3"/>
        </w:rPr>
        <w:t xml:space="preserve"> </w:t>
      </w:r>
      <w:r>
        <w:t>proof</w:t>
      </w:r>
      <w:r>
        <w:rPr>
          <w:spacing w:val="-2"/>
        </w:rPr>
        <w:t xml:space="preserve"> </w:t>
      </w:r>
      <w:r>
        <w:t>submission</w:t>
      </w:r>
      <w:r>
        <w:rPr>
          <w:spacing w:val="-3"/>
        </w:rPr>
        <w:t xml:space="preserve"> </w:t>
      </w:r>
      <w:r>
        <w:t>of</w:t>
      </w:r>
      <w:r>
        <w:rPr>
          <w:spacing w:val="-4"/>
        </w:rPr>
        <w:t xml:space="preserve"> </w:t>
      </w:r>
      <w:r>
        <w:t>proof</w:t>
      </w:r>
      <w:r>
        <w:rPr>
          <w:spacing w:val="-2"/>
        </w:rPr>
        <w:t xml:space="preserve"> </w:t>
      </w:r>
      <w:r>
        <w:t>,verification</w:t>
      </w:r>
      <w:r>
        <w:rPr>
          <w:spacing w:val="-3"/>
        </w:rPr>
        <w:t xml:space="preserve"> </w:t>
      </w:r>
      <w:r>
        <w:t>of proof, payment of fees, issue of hall ticket.</w:t>
      </w:r>
    </w:p>
    <w:p w14:paraId="5CB66296">
      <w:pPr>
        <w:pStyle w:val="6"/>
        <w:spacing w:before="78" w:line="259" w:lineRule="auto"/>
        <w:ind w:left="165"/>
      </w:pPr>
      <w:r>
        <w:rPr>
          <w:sz w:val="24"/>
        </w:rPr>
        <mc:AlternateContent>
          <mc:Choice Requires="wps">
            <w:drawing>
              <wp:anchor distT="0" distB="0" distL="114300" distR="114300" simplePos="0" relativeHeight="251664384" behindDoc="0" locked="0" layoutInCell="1" allowOverlap="1">
                <wp:simplePos x="0" y="0"/>
                <wp:positionH relativeFrom="column">
                  <wp:posOffset>1699260</wp:posOffset>
                </wp:positionH>
                <wp:positionV relativeFrom="paragraph">
                  <wp:posOffset>678180</wp:posOffset>
                </wp:positionV>
                <wp:extent cx="1744345" cy="300990"/>
                <wp:effectExtent l="5080" t="4445" r="18415" b="14605"/>
                <wp:wrapNone/>
                <wp:docPr id="36" name="Text Box 36"/>
                <wp:cNvGraphicFramePr/>
                <a:graphic xmlns:a="http://schemas.openxmlformats.org/drawingml/2006/main">
                  <a:graphicData uri="http://schemas.microsoft.com/office/word/2010/wordprocessingShape">
                    <wps:wsp>
                      <wps:cNvSpPr txBox="1"/>
                      <wps:spPr>
                        <a:xfrm>
                          <a:off x="2508885" y="2248535"/>
                          <a:ext cx="1744345" cy="3009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D81EBF">
                            <w:pPr>
                              <w:rPr>
                                <w:rFonts w:hint="default" w:ascii="Calibri" w:hAnsi="Calibri" w:cs="Calibri" w:eastAsiaTheme="minorEastAsia"/>
                                <w:sz w:val="18"/>
                                <w:szCs w:val="18"/>
                                <w:lang w:val="en-IN"/>
                              </w:rPr>
                            </w:pPr>
                            <w:r>
                              <w:rPr>
                                <w:rFonts w:hint="default" w:ascii="Calibri" w:hAnsi="Calibri" w:cs="Calibri" w:eastAsiaTheme="minorEastAsia"/>
                                <w:sz w:val="18"/>
                                <w:szCs w:val="18"/>
                                <w:lang w:val="en-IN"/>
                              </w:rPr>
                              <w:t>192411043_usecase</w:t>
                            </w:r>
                          </w:p>
                          <w:p w14:paraId="1BEA1D8C">
                            <w:pPr>
                              <w:rPr>
                                <w:rFonts w:hint="default"/>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8pt;margin-top:53.4pt;height:23.7pt;width:137.35pt;z-index:251664384;mso-width-relative:page;mso-height-relative:page;" fillcolor="#FFFFFF [3201]" filled="t" stroked="t" coordsize="21600,21600" o:gfxdata="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C0mFfYAAAACwEAAA8A&#10;AAAAAAAAAQAgAAAAIgAAAGRycy9kb3ducmV2LnhtbFBLAQIUABQAAAAIAIdO4kDzFqkoUAIAAMUE&#10;AAAOAAAAAAAAAAEAIAAAACcBAABkcnMvZTJvRG9jLnhtbFBLBQYAAAAABgAGAFkBAADpBQAAAAA=&#10;">
                <v:fill on="t" focussize="0,0"/>
                <v:stroke weight="0.5pt" color="#FFFFFF [3212]" joinstyle="round"/>
                <v:imagedata o:title=""/>
                <o:lock v:ext="edit" aspectratio="f"/>
                <v:textbox>
                  <w:txbxContent>
                    <w:p w14:paraId="51D81EBF">
                      <w:pPr>
                        <w:rPr>
                          <w:rFonts w:hint="default" w:ascii="Calibri" w:hAnsi="Calibri" w:cs="Calibri" w:eastAsiaTheme="minorEastAsia"/>
                          <w:sz w:val="18"/>
                          <w:szCs w:val="18"/>
                          <w:lang w:val="en-IN"/>
                        </w:rPr>
                      </w:pPr>
                      <w:r>
                        <w:rPr>
                          <w:rFonts w:hint="default" w:ascii="Calibri" w:hAnsi="Calibri" w:cs="Calibri" w:eastAsiaTheme="minorEastAsia"/>
                          <w:sz w:val="18"/>
                          <w:szCs w:val="18"/>
                          <w:lang w:val="en-IN"/>
                        </w:rPr>
                        <w:t>192411043_usecase</w:t>
                      </w:r>
                    </w:p>
                    <w:p w14:paraId="1BEA1D8C">
                      <w:pPr>
                        <w:rPr>
                          <w:rFonts w:hint="default"/>
                          <w:lang w:val="en-IN"/>
                        </w:rPr>
                      </w:pPr>
                    </w:p>
                  </w:txbxContent>
                </v:textbox>
              </v:shape>
            </w:pict>
          </mc:Fallback>
        </mc:AlternateContent>
      </w:r>
      <w:r>
        <w:drawing>
          <wp:inline distT="0" distB="0" distL="114300" distR="114300">
            <wp:extent cx="5847715" cy="3751580"/>
            <wp:effectExtent l="0" t="0" r="4445" b="1270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6"/>
                    <a:stretch>
                      <a:fillRect/>
                    </a:stretch>
                  </pic:blipFill>
                  <pic:spPr>
                    <a:xfrm>
                      <a:off x="0" y="0"/>
                      <a:ext cx="5847715" cy="3751580"/>
                    </a:xfrm>
                    <a:prstGeom prst="rect">
                      <a:avLst/>
                    </a:prstGeom>
                    <a:noFill/>
                    <a:ln>
                      <a:noFill/>
                    </a:ln>
                  </pic:spPr>
                </pic:pic>
              </a:graphicData>
            </a:graphic>
          </wp:inline>
        </w:drawing>
      </w:r>
    </w:p>
    <w:p w14:paraId="61DCABEB">
      <w:pPr>
        <w:pStyle w:val="6"/>
        <w:spacing w:before="78" w:line="259" w:lineRule="auto"/>
        <w:ind w:left="165"/>
      </w:pPr>
    </w:p>
    <w:p w14:paraId="0C10EA22">
      <w:pPr>
        <w:pStyle w:val="6"/>
      </w:pPr>
    </w:p>
    <w:p w14:paraId="04D6C5D3">
      <w:pPr>
        <w:pStyle w:val="6"/>
      </w:pPr>
    </w:p>
    <w:p w14:paraId="22A9593D">
      <w:pPr>
        <w:pStyle w:val="6"/>
      </w:pPr>
    </w:p>
    <w:p w14:paraId="17CFF0A7">
      <w:pPr>
        <w:pStyle w:val="6"/>
      </w:pPr>
    </w:p>
    <w:p w14:paraId="5C6BD328">
      <w:pPr>
        <w:pStyle w:val="3"/>
        <w:ind w:left="0" w:leftChars="0" w:firstLine="0" w:firstLineChars="0"/>
      </w:pPr>
      <w:r>
        <w:t>CLASS</w:t>
      </w:r>
      <w:r>
        <w:rPr>
          <w:spacing w:val="-4"/>
        </w:rPr>
        <w:t xml:space="preserve"> </w:t>
      </w:r>
      <w:r>
        <w:rPr>
          <w:spacing w:val="-2"/>
        </w:rPr>
        <w:t>DIAGRAM:</w:t>
      </w:r>
    </w:p>
    <w:p w14:paraId="426B2CC1">
      <w:pPr>
        <w:pStyle w:val="6"/>
        <w:spacing w:before="180"/>
        <w:ind w:left="165"/>
      </w:pPr>
      <w:r>
        <w:t>This</w:t>
      </w:r>
      <w:r>
        <w:rPr>
          <w:spacing w:val="-7"/>
        </w:rPr>
        <w:t xml:space="preserve"> </w:t>
      </w:r>
      <w:r>
        <w:t>diagram</w:t>
      </w:r>
      <w:r>
        <w:rPr>
          <w:spacing w:val="1"/>
        </w:rPr>
        <w:t xml:space="preserve"> </w:t>
      </w:r>
      <w:r>
        <w:t>consists</w:t>
      </w:r>
      <w:r>
        <w:rPr>
          <w:spacing w:val="-2"/>
        </w:rPr>
        <w:t xml:space="preserve"> </w:t>
      </w:r>
      <w:r>
        <w:t>of</w:t>
      </w:r>
      <w:r>
        <w:rPr>
          <w:spacing w:val="-2"/>
        </w:rPr>
        <w:t xml:space="preserve"> </w:t>
      </w:r>
      <w:r>
        <w:t>the</w:t>
      </w:r>
      <w:r>
        <w:rPr>
          <w:spacing w:val="-3"/>
        </w:rPr>
        <w:t xml:space="preserve"> </w:t>
      </w:r>
      <w:r>
        <w:t>following</w:t>
      </w:r>
      <w:r>
        <w:rPr>
          <w:spacing w:val="-1"/>
        </w:rPr>
        <w:t xml:space="preserve"> </w:t>
      </w:r>
      <w:r>
        <w:t>classes, attributes</w:t>
      </w:r>
      <w:r>
        <w:rPr>
          <w:spacing w:val="-1"/>
        </w:rPr>
        <w:t xml:space="preserve"> </w:t>
      </w:r>
      <w:r>
        <w:t>and</w:t>
      </w:r>
      <w:r>
        <w:rPr>
          <w:spacing w:val="-2"/>
        </w:rPr>
        <w:t xml:space="preserve"> </w:t>
      </w:r>
      <w:r>
        <w:t xml:space="preserve">their </w:t>
      </w:r>
      <w:r>
        <w:rPr>
          <w:spacing w:val="-2"/>
        </w:rPr>
        <w:t>operations</w:t>
      </w:r>
    </w:p>
    <w:p w14:paraId="636112E0">
      <w:pPr>
        <w:pStyle w:val="6"/>
        <w:spacing w:before="8" w:after="1"/>
        <w:rPr>
          <w:sz w:val="16"/>
        </w:rPr>
      </w:pPr>
    </w:p>
    <w:tbl>
      <w:tblPr>
        <w:tblStyle w:val="5"/>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88"/>
        <w:gridCol w:w="1964"/>
        <w:gridCol w:w="3751"/>
      </w:tblGrid>
      <w:tr w14:paraId="58FAF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2788" w:type="dxa"/>
          </w:tcPr>
          <w:p w14:paraId="529989B8">
            <w:pPr>
              <w:pStyle w:val="9"/>
              <w:spacing w:before="0" w:line="266" w:lineRule="exact"/>
              <w:rPr>
                <w:sz w:val="24"/>
              </w:rPr>
            </w:pPr>
            <w:r>
              <w:rPr>
                <w:spacing w:val="-2"/>
                <w:sz w:val="24"/>
              </w:rPr>
              <w:t>CLASSES</w:t>
            </w:r>
          </w:p>
        </w:tc>
        <w:tc>
          <w:tcPr>
            <w:tcW w:w="1964" w:type="dxa"/>
          </w:tcPr>
          <w:p w14:paraId="5DE48EBE">
            <w:pPr>
              <w:pStyle w:val="9"/>
              <w:spacing w:before="0" w:line="266" w:lineRule="exact"/>
              <w:ind w:left="187"/>
              <w:rPr>
                <w:sz w:val="24"/>
              </w:rPr>
            </w:pPr>
            <w:r>
              <w:rPr>
                <w:spacing w:val="-2"/>
                <w:sz w:val="24"/>
              </w:rPr>
              <w:t>ATTRIBUTES</w:t>
            </w:r>
          </w:p>
        </w:tc>
        <w:tc>
          <w:tcPr>
            <w:tcW w:w="3751" w:type="dxa"/>
          </w:tcPr>
          <w:p w14:paraId="6557C714">
            <w:pPr>
              <w:pStyle w:val="9"/>
              <w:spacing w:before="0" w:line="266" w:lineRule="exact"/>
              <w:ind w:left="337"/>
              <w:rPr>
                <w:sz w:val="24"/>
              </w:rPr>
            </w:pPr>
            <w:r>
              <w:rPr>
                <w:spacing w:val="-2"/>
                <w:sz w:val="24"/>
              </w:rPr>
              <w:t>OPERATIONS</w:t>
            </w:r>
          </w:p>
        </w:tc>
      </w:tr>
      <w:tr w14:paraId="4F446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2788" w:type="dxa"/>
          </w:tcPr>
          <w:p w14:paraId="115B552F">
            <w:pPr>
              <w:pStyle w:val="9"/>
              <w:rPr>
                <w:sz w:val="24"/>
              </w:rPr>
            </w:pPr>
            <w:r>
              <w:rPr>
                <w:sz w:val="24"/>
              </w:rPr>
              <w:t>Central</w:t>
            </w:r>
            <w:r>
              <w:rPr>
                <w:spacing w:val="-3"/>
                <w:sz w:val="24"/>
              </w:rPr>
              <w:t xml:space="preserve"> </w:t>
            </w:r>
            <w:r>
              <w:rPr>
                <w:sz w:val="24"/>
              </w:rPr>
              <w:t>educational</w:t>
            </w:r>
            <w:r>
              <w:rPr>
                <w:spacing w:val="-2"/>
                <w:sz w:val="24"/>
              </w:rPr>
              <w:t xml:space="preserve"> system</w:t>
            </w:r>
          </w:p>
        </w:tc>
        <w:tc>
          <w:tcPr>
            <w:tcW w:w="1964" w:type="dxa"/>
          </w:tcPr>
          <w:p w14:paraId="6EB04F5C">
            <w:pPr>
              <w:pStyle w:val="9"/>
              <w:ind w:left="141"/>
              <w:rPr>
                <w:sz w:val="24"/>
              </w:rPr>
            </w:pPr>
            <w:r>
              <w:rPr>
                <w:sz w:val="24"/>
              </w:rPr>
              <w:t>Student</w:t>
            </w:r>
            <w:r>
              <w:rPr>
                <w:spacing w:val="-3"/>
                <w:sz w:val="24"/>
              </w:rPr>
              <w:t xml:space="preserve"> </w:t>
            </w:r>
            <w:r>
              <w:rPr>
                <w:spacing w:val="-2"/>
                <w:sz w:val="24"/>
              </w:rPr>
              <w:t>details</w:t>
            </w:r>
          </w:p>
        </w:tc>
        <w:tc>
          <w:tcPr>
            <w:tcW w:w="3751" w:type="dxa"/>
          </w:tcPr>
          <w:p w14:paraId="1F59241B">
            <w:pPr>
              <w:pStyle w:val="9"/>
              <w:ind w:left="337"/>
              <w:rPr>
                <w:sz w:val="24"/>
              </w:rPr>
            </w:pPr>
            <w:r>
              <w:rPr>
                <w:sz w:val="24"/>
              </w:rPr>
              <w:t>Print</w:t>
            </w:r>
            <w:r>
              <w:rPr>
                <w:spacing w:val="-4"/>
                <w:sz w:val="24"/>
              </w:rPr>
              <w:t xml:space="preserve"> </w:t>
            </w:r>
            <w:r>
              <w:rPr>
                <w:sz w:val="24"/>
              </w:rPr>
              <w:t>hall</w:t>
            </w:r>
            <w:r>
              <w:rPr>
                <w:spacing w:val="-2"/>
                <w:sz w:val="24"/>
              </w:rPr>
              <w:t xml:space="preserve"> </w:t>
            </w:r>
            <w:r>
              <w:rPr>
                <w:sz w:val="24"/>
              </w:rPr>
              <w:t>ticket(),Issue</w:t>
            </w:r>
            <w:r>
              <w:rPr>
                <w:spacing w:val="-1"/>
                <w:sz w:val="24"/>
              </w:rPr>
              <w:t xml:space="preserve"> </w:t>
            </w:r>
            <w:r>
              <w:rPr>
                <w:sz w:val="24"/>
              </w:rPr>
              <w:t>hall</w:t>
            </w:r>
            <w:r>
              <w:rPr>
                <w:spacing w:val="-2"/>
                <w:sz w:val="24"/>
              </w:rPr>
              <w:t xml:space="preserve"> ticket()</w:t>
            </w:r>
          </w:p>
        </w:tc>
      </w:tr>
      <w:tr w14:paraId="22695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8" w:hRule="atLeast"/>
        </w:trPr>
        <w:tc>
          <w:tcPr>
            <w:tcW w:w="2788" w:type="dxa"/>
          </w:tcPr>
          <w:p w14:paraId="7F7B44AD">
            <w:pPr>
              <w:pStyle w:val="9"/>
              <w:rPr>
                <w:sz w:val="24"/>
              </w:rPr>
            </w:pPr>
            <w:r>
              <w:rPr>
                <w:spacing w:val="-4"/>
                <w:sz w:val="24"/>
              </w:rPr>
              <w:t>Stud</w:t>
            </w:r>
          </w:p>
        </w:tc>
        <w:tc>
          <w:tcPr>
            <w:tcW w:w="1964" w:type="dxa"/>
          </w:tcPr>
          <w:p w14:paraId="187AA464">
            <w:pPr>
              <w:pStyle w:val="9"/>
              <w:ind w:left="141"/>
              <w:rPr>
                <w:sz w:val="24"/>
              </w:rPr>
            </w:pPr>
            <w:r>
              <w:rPr>
                <w:sz w:val="24"/>
              </w:rPr>
              <w:t>Submit</w:t>
            </w:r>
            <w:r>
              <w:rPr>
                <w:spacing w:val="-4"/>
                <w:sz w:val="24"/>
              </w:rPr>
              <w:t xml:space="preserve"> </w:t>
            </w:r>
            <w:r>
              <w:rPr>
                <w:spacing w:val="-2"/>
                <w:sz w:val="24"/>
              </w:rPr>
              <w:t>details</w:t>
            </w:r>
          </w:p>
        </w:tc>
        <w:tc>
          <w:tcPr>
            <w:tcW w:w="3751" w:type="dxa"/>
          </w:tcPr>
          <w:p w14:paraId="5DB12382">
            <w:pPr>
              <w:pStyle w:val="9"/>
              <w:ind w:left="337"/>
              <w:rPr>
                <w:sz w:val="24"/>
              </w:rPr>
            </w:pPr>
            <w:r>
              <w:rPr>
                <w:sz w:val="24"/>
              </w:rPr>
              <w:t>Payment</w:t>
            </w:r>
            <w:r>
              <w:rPr>
                <w:spacing w:val="-2"/>
                <w:sz w:val="24"/>
              </w:rPr>
              <w:t xml:space="preserve"> </w:t>
            </w:r>
            <w:r>
              <w:rPr>
                <w:sz w:val="24"/>
              </w:rPr>
              <w:t>of</w:t>
            </w:r>
            <w:r>
              <w:rPr>
                <w:spacing w:val="-2"/>
                <w:sz w:val="24"/>
              </w:rPr>
              <w:t xml:space="preserve"> fees()</w:t>
            </w:r>
          </w:p>
        </w:tc>
      </w:tr>
      <w:tr w14:paraId="24E3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2788" w:type="dxa"/>
          </w:tcPr>
          <w:p w14:paraId="52742E49">
            <w:pPr>
              <w:pStyle w:val="9"/>
              <w:spacing w:line="256" w:lineRule="exact"/>
              <w:rPr>
                <w:sz w:val="24"/>
              </w:rPr>
            </w:pPr>
            <w:r>
              <w:rPr>
                <w:sz w:val="24"/>
              </w:rPr>
              <w:t>Edu</w:t>
            </w:r>
            <w:r>
              <w:rPr>
                <w:spacing w:val="-3"/>
                <w:sz w:val="24"/>
              </w:rPr>
              <w:t xml:space="preserve"> </w:t>
            </w:r>
            <w:r>
              <w:rPr>
                <w:spacing w:val="-2"/>
                <w:sz w:val="24"/>
              </w:rPr>
              <w:t>officer</w:t>
            </w:r>
          </w:p>
        </w:tc>
        <w:tc>
          <w:tcPr>
            <w:tcW w:w="1964" w:type="dxa"/>
          </w:tcPr>
          <w:p w14:paraId="31D9CADC">
            <w:pPr>
              <w:pStyle w:val="9"/>
              <w:spacing w:line="256" w:lineRule="exact"/>
              <w:ind w:left="141"/>
              <w:rPr>
                <w:sz w:val="24"/>
              </w:rPr>
            </w:pPr>
            <w:r>
              <w:rPr>
                <w:sz w:val="24"/>
              </w:rPr>
              <w:t>Enter</w:t>
            </w:r>
            <w:r>
              <w:rPr>
                <w:spacing w:val="-5"/>
                <w:sz w:val="24"/>
              </w:rPr>
              <w:t xml:space="preserve"> </w:t>
            </w:r>
            <w:r>
              <w:rPr>
                <w:spacing w:val="-2"/>
                <w:sz w:val="24"/>
              </w:rPr>
              <w:t>details</w:t>
            </w:r>
          </w:p>
        </w:tc>
        <w:tc>
          <w:tcPr>
            <w:tcW w:w="3751" w:type="dxa"/>
          </w:tcPr>
          <w:p w14:paraId="2A05E26C">
            <w:pPr>
              <w:pStyle w:val="9"/>
              <w:spacing w:line="256" w:lineRule="exact"/>
              <w:ind w:left="337"/>
              <w:rPr>
                <w:sz w:val="24"/>
              </w:rPr>
            </w:pPr>
            <w:r>
              <w:rPr>
                <w:sz w:val="24"/>
              </w:rPr>
              <w:t>Issue</w:t>
            </w:r>
            <w:r>
              <w:rPr>
                <w:spacing w:val="-3"/>
                <w:sz w:val="24"/>
              </w:rPr>
              <w:t xml:space="preserve"> </w:t>
            </w:r>
            <w:r>
              <w:rPr>
                <w:sz w:val="24"/>
              </w:rPr>
              <w:t>hall</w:t>
            </w:r>
            <w:r>
              <w:rPr>
                <w:spacing w:val="-1"/>
                <w:sz w:val="24"/>
              </w:rPr>
              <w:t xml:space="preserve"> </w:t>
            </w:r>
            <w:r>
              <w:rPr>
                <w:spacing w:val="-2"/>
                <w:sz w:val="24"/>
              </w:rPr>
              <w:t>ticket()</w:t>
            </w:r>
          </w:p>
        </w:tc>
      </w:tr>
    </w:tbl>
    <w:p w14:paraId="7BFCAB0D">
      <w:pPr>
        <w:pStyle w:val="9"/>
        <w:spacing w:after="0" w:line="256" w:lineRule="exact"/>
        <w:rPr>
          <w:sz w:val="24"/>
        </w:rPr>
        <w:sectPr>
          <w:pgSz w:w="11910" w:h="16840"/>
          <w:pgMar w:top="1800" w:right="1417" w:bottom="280" w:left="1275" w:header="720" w:footer="720" w:gutter="0"/>
          <w:cols w:space="720" w:num="1"/>
        </w:sectPr>
      </w:pPr>
    </w:p>
    <w:p w14:paraId="7CC9B2B2">
      <w:pPr>
        <w:pStyle w:val="6"/>
        <w:ind w:left="165"/>
        <w:rPr>
          <w:sz w:val="20"/>
        </w:rPr>
      </w:pPr>
      <w:r>
        <w:rPr>
          <w:sz w:val="24"/>
        </w:rPr>
        <mc:AlternateContent>
          <mc:Choice Requires="wps">
            <w:drawing>
              <wp:anchor distT="0" distB="0" distL="114300" distR="114300" simplePos="0" relativeHeight="251665408" behindDoc="0" locked="0" layoutInCell="1" allowOverlap="1">
                <wp:simplePos x="0" y="0"/>
                <wp:positionH relativeFrom="column">
                  <wp:posOffset>1874520</wp:posOffset>
                </wp:positionH>
                <wp:positionV relativeFrom="paragraph">
                  <wp:posOffset>860425</wp:posOffset>
                </wp:positionV>
                <wp:extent cx="1668780" cy="258445"/>
                <wp:effectExtent l="4445" t="4445" r="18415" b="11430"/>
                <wp:wrapNone/>
                <wp:docPr id="39" name="Text Box 39"/>
                <wp:cNvGraphicFramePr/>
                <a:graphic xmlns:a="http://schemas.openxmlformats.org/drawingml/2006/main">
                  <a:graphicData uri="http://schemas.microsoft.com/office/word/2010/wordprocessingShape">
                    <wps:wsp>
                      <wps:cNvSpPr txBox="1"/>
                      <wps:spPr>
                        <a:xfrm>
                          <a:off x="2684145" y="2012950"/>
                          <a:ext cx="1668780" cy="25844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1445646">
                            <w:pPr>
                              <w:rPr>
                                <w:rFonts w:hint="default" w:ascii="Calibri" w:hAnsi="Calibri" w:cs="Calibri"/>
                                <w:lang w:val="en-IN"/>
                              </w:rPr>
                            </w:pPr>
                            <w:r>
                              <w:rPr>
                                <w:rFonts w:hint="default"/>
                                <w:lang w:val="en-IN"/>
                              </w:rPr>
                              <w:t>192411043_class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6pt;margin-top:67.75pt;height:20.35pt;width:131.4pt;z-index:251665408;mso-width-relative:page;mso-height-relative:page;" fillcolor="#FFFFFF [3201]" filled="t" stroked="t" coordsize="21600,21600" o:gfxdata="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UOMfz2QAAAAsBAAAPAAAAAAAAAAEA&#10;IAAAACIAAABkcnMvZG93bnJldi54bWxQSwECFAAUAAAACACHTuJAN2uMOUcCAADFBAAADgAAAAAA&#10;AAABACAAAAAoAQAAZHJzL2Uyb0RvYy54bWxQSwUGAAAAAAYABgBZAQAA4QUAAAAA&#10;">
                <v:fill on="t" focussize="0,0"/>
                <v:stroke weight="0.5pt" color="#FFFFFF [3212]" joinstyle="round"/>
                <v:imagedata o:title=""/>
                <o:lock v:ext="edit" aspectratio="f"/>
                <v:textbox>
                  <w:txbxContent>
                    <w:p w14:paraId="41445646">
                      <w:pPr>
                        <w:rPr>
                          <w:rFonts w:hint="default" w:ascii="Calibri" w:hAnsi="Calibri" w:cs="Calibri"/>
                          <w:lang w:val="en-IN"/>
                        </w:rPr>
                      </w:pPr>
                      <w:r>
                        <w:rPr>
                          <w:rFonts w:hint="default"/>
                          <w:lang w:val="en-IN"/>
                        </w:rPr>
                        <w:t>192411043_class</w:t>
                      </w:r>
                    </w:p>
                  </w:txbxContent>
                </v:textbox>
              </v:shape>
            </w:pict>
          </mc:Fallback>
        </mc:AlternateContent>
      </w:r>
      <w:r>
        <w:drawing>
          <wp:inline distT="0" distB="0" distL="114300" distR="114300">
            <wp:extent cx="5845175" cy="3806190"/>
            <wp:effectExtent l="0" t="0" r="6985" b="381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7"/>
                    <a:stretch>
                      <a:fillRect/>
                    </a:stretch>
                  </pic:blipFill>
                  <pic:spPr>
                    <a:xfrm>
                      <a:off x="0" y="0"/>
                      <a:ext cx="5845175" cy="3806190"/>
                    </a:xfrm>
                    <a:prstGeom prst="rect">
                      <a:avLst/>
                    </a:prstGeom>
                    <a:noFill/>
                    <a:ln>
                      <a:noFill/>
                    </a:ln>
                  </pic:spPr>
                </pic:pic>
              </a:graphicData>
            </a:graphic>
          </wp:inline>
        </w:drawing>
      </w:r>
      <w:bookmarkStart w:id="0" w:name="_GoBack"/>
      <w:bookmarkEnd w:id="0"/>
    </w:p>
    <w:p w14:paraId="51E9C44E">
      <w:pPr>
        <w:pStyle w:val="6"/>
      </w:pPr>
    </w:p>
    <w:p w14:paraId="66AC41D4">
      <w:pPr>
        <w:pStyle w:val="6"/>
        <w:spacing w:before="54"/>
      </w:pPr>
    </w:p>
    <w:p w14:paraId="75CB1556">
      <w:pPr>
        <w:pStyle w:val="3"/>
      </w:pPr>
      <w:r>
        <w:t>ACTIVITY</w:t>
      </w:r>
      <w:r>
        <w:rPr>
          <w:spacing w:val="-14"/>
        </w:rPr>
        <w:t xml:space="preserve"> </w:t>
      </w:r>
      <w:r>
        <w:rPr>
          <w:spacing w:val="-2"/>
        </w:rPr>
        <w:t>DIAGRAM:</w:t>
      </w:r>
    </w:p>
    <w:p w14:paraId="2CA01504">
      <w:pPr>
        <w:pStyle w:val="6"/>
        <w:spacing w:before="183" w:line="398" w:lineRule="auto"/>
        <w:ind w:left="165" w:right="720"/>
      </w:pPr>
      <w:r>
        <w:t>This</w:t>
      </w:r>
      <w:r>
        <w:rPr>
          <w:spacing w:val="-6"/>
        </w:rPr>
        <w:t xml:space="preserve"> </w:t>
      </w:r>
      <w:r>
        <w:t>diagram</w:t>
      </w:r>
      <w:r>
        <w:rPr>
          <w:spacing w:val="-1"/>
        </w:rPr>
        <w:t xml:space="preserve"> </w:t>
      </w:r>
      <w:r>
        <w:t>will</w:t>
      </w:r>
      <w:r>
        <w:rPr>
          <w:spacing w:val="-3"/>
        </w:rPr>
        <w:t xml:space="preserve"> </w:t>
      </w:r>
      <w:r>
        <w:t>have</w:t>
      </w:r>
      <w:r>
        <w:rPr>
          <w:spacing w:val="-2"/>
        </w:rPr>
        <w:t xml:space="preserve"> </w:t>
      </w:r>
      <w:r>
        <w:t>the</w:t>
      </w:r>
      <w:r>
        <w:rPr>
          <w:spacing w:val="-4"/>
        </w:rPr>
        <w:t xml:space="preserve"> </w:t>
      </w:r>
      <w:r>
        <w:t>activities</w:t>
      </w:r>
      <w:r>
        <w:rPr>
          <w:spacing w:val="-6"/>
        </w:rPr>
        <w:t xml:space="preserve"> </w:t>
      </w:r>
      <w:r>
        <w:t>as</w:t>
      </w:r>
      <w:r>
        <w:rPr>
          <w:spacing w:val="-1"/>
        </w:rPr>
        <w:t xml:space="preserve"> </w:t>
      </w:r>
      <w:r>
        <w:t>Start</w:t>
      </w:r>
      <w:r>
        <w:rPr>
          <w:spacing w:val="-3"/>
        </w:rPr>
        <w:t xml:space="preserve"> </w:t>
      </w:r>
      <w:r>
        <w:t>point,</w:t>
      </w:r>
      <w:r>
        <w:rPr>
          <w:spacing w:val="-6"/>
        </w:rPr>
        <w:t xml:space="preserve"> </w:t>
      </w:r>
      <w:r>
        <w:t>End</w:t>
      </w:r>
      <w:r>
        <w:rPr>
          <w:spacing w:val="-1"/>
        </w:rPr>
        <w:t xml:space="preserve"> </w:t>
      </w:r>
      <w:r>
        <w:t>point,</w:t>
      </w:r>
      <w:r>
        <w:rPr>
          <w:spacing w:val="-6"/>
        </w:rPr>
        <w:t xml:space="preserve"> </w:t>
      </w:r>
      <w:r>
        <w:t>Decision</w:t>
      </w:r>
      <w:r>
        <w:rPr>
          <w:spacing w:val="-3"/>
        </w:rPr>
        <w:t xml:space="preserve"> </w:t>
      </w:r>
      <w:r>
        <w:t>boxes</w:t>
      </w:r>
      <w:r>
        <w:rPr>
          <w:spacing w:val="-1"/>
        </w:rPr>
        <w:t xml:space="preserve"> </w:t>
      </w:r>
      <w:r>
        <w:t>as</w:t>
      </w:r>
      <w:r>
        <w:rPr>
          <w:spacing w:val="-3"/>
        </w:rPr>
        <w:t xml:space="preserve"> </w:t>
      </w:r>
      <w:r>
        <w:t xml:space="preserve">given </w:t>
      </w:r>
      <w:r>
        <w:rPr>
          <w:spacing w:val="-2"/>
        </w:rPr>
        <w:t>below:</w:t>
      </w:r>
    </w:p>
    <w:p w14:paraId="1FA82F76">
      <w:pPr>
        <w:pStyle w:val="6"/>
        <w:spacing w:line="396" w:lineRule="auto"/>
        <w:ind w:left="165" w:right="720"/>
      </w:pPr>
      <w:r>
        <w:t>Activities:</w:t>
      </w:r>
      <w:r>
        <w:rPr>
          <w:spacing w:val="-5"/>
        </w:rPr>
        <w:t xml:space="preserve"> </w:t>
      </w:r>
      <w:r>
        <w:t>Enter</w:t>
      </w:r>
      <w:r>
        <w:rPr>
          <w:spacing w:val="-2"/>
        </w:rPr>
        <w:t xml:space="preserve"> </w:t>
      </w:r>
      <w:r>
        <w:t>student</w:t>
      </w:r>
      <w:r>
        <w:rPr>
          <w:spacing w:val="-3"/>
        </w:rPr>
        <w:t xml:space="preserve"> </w:t>
      </w:r>
      <w:r>
        <w:t>details</w:t>
      </w:r>
      <w:r>
        <w:rPr>
          <w:spacing w:val="-3"/>
        </w:rPr>
        <w:t xml:space="preserve"> </w:t>
      </w:r>
      <w:r>
        <w:t>,</w:t>
      </w:r>
      <w:r>
        <w:rPr>
          <w:spacing w:val="-3"/>
        </w:rPr>
        <w:t xml:space="preserve"> </w:t>
      </w:r>
      <w:r>
        <w:t>submit</w:t>
      </w:r>
      <w:r>
        <w:rPr>
          <w:spacing w:val="-5"/>
        </w:rPr>
        <w:t xml:space="preserve"> </w:t>
      </w:r>
      <w:r>
        <w:t>student</w:t>
      </w:r>
      <w:r>
        <w:rPr>
          <w:spacing w:val="-3"/>
        </w:rPr>
        <w:t xml:space="preserve"> </w:t>
      </w:r>
      <w:r>
        <w:t>proof</w:t>
      </w:r>
      <w:r>
        <w:rPr>
          <w:spacing w:val="-4"/>
        </w:rPr>
        <w:t xml:space="preserve"> </w:t>
      </w:r>
      <w:r>
        <w:t>and</w:t>
      </w:r>
      <w:r>
        <w:rPr>
          <w:spacing w:val="-1"/>
        </w:rPr>
        <w:t xml:space="preserve"> </w:t>
      </w:r>
      <w:r>
        <w:t>photo,</w:t>
      </w:r>
      <w:r>
        <w:rPr>
          <w:spacing w:val="-3"/>
        </w:rPr>
        <w:t xml:space="preserve"> </w:t>
      </w:r>
      <w:r>
        <w:t>payment</w:t>
      </w:r>
      <w:r>
        <w:rPr>
          <w:spacing w:val="-3"/>
        </w:rPr>
        <w:t xml:space="preserve"> </w:t>
      </w:r>
      <w:r>
        <w:t>of</w:t>
      </w:r>
      <w:r>
        <w:rPr>
          <w:spacing w:val="-4"/>
        </w:rPr>
        <w:t xml:space="preserve"> </w:t>
      </w:r>
      <w:r>
        <w:t>fees, issue of hall ticket.</w:t>
      </w:r>
    </w:p>
    <w:p w14:paraId="5A452BB8">
      <w:pPr>
        <w:pStyle w:val="6"/>
        <w:spacing w:before="4"/>
        <w:ind w:left="165"/>
      </w:pPr>
      <w:r>
        <w:t>Decision</w:t>
      </w:r>
      <w:r>
        <w:rPr>
          <w:spacing w:val="-9"/>
        </w:rPr>
        <w:t xml:space="preserve"> </w:t>
      </w:r>
      <w:r>
        <w:t>box:</w:t>
      </w:r>
      <w:r>
        <w:rPr>
          <w:spacing w:val="-13"/>
        </w:rPr>
        <w:t xml:space="preserve"> </w:t>
      </w:r>
      <w:r>
        <w:t>Verification</w:t>
      </w:r>
      <w:r>
        <w:rPr>
          <w:spacing w:val="-9"/>
        </w:rPr>
        <w:t xml:space="preserve"> </w:t>
      </w:r>
      <w:r>
        <w:t>of</w:t>
      </w:r>
      <w:r>
        <w:rPr>
          <w:spacing w:val="-7"/>
        </w:rPr>
        <w:t xml:space="preserve"> </w:t>
      </w:r>
      <w:r>
        <w:rPr>
          <w:spacing w:val="-2"/>
        </w:rPr>
        <w:t>proof.</w:t>
      </w:r>
    </w:p>
    <w:p w14:paraId="2B02A96D">
      <w:pPr>
        <w:pStyle w:val="6"/>
        <w:spacing w:before="9"/>
        <w:rPr>
          <w:sz w:val="13"/>
        </w:rPr>
      </w:pPr>
      <w:r>
        <w:rPr>
          <w:sz w:val="24"/>
        </w:rPr>
        <mc:AlternateContent>
          <mc:Choice Requires="wps">
            <w:drawing>
              <wp:anchor distT="0" distB="0" distL="114300" distR="114300" simplePos="0" relativeHeight="251666432" behindDoc="0" locked="0" layoutInCell="1" allowOverlap="1">
                <wp:simplePos x="0" y="0"/>
                <wp:positionH relativeFrom="column">
                  <wp:posOffset>1882140</wp:posOffset>
                </wp:positionH>
                <wp:positionV relativeFrom="paragraph">
                  <wp:posOffset>586740</wp:posOffset>
                </wp:positionV>
                <wp:extent cx="1378585" cy="245110"/>
                <wp:effectExtent l="4445" t="4445" r="19050" b="9525"/>
                <wp:wrapNone/>
                <wp:docPr id="41" name="Text Box 41"/>
                <wp:cNvGraphicFramePr/>
                <a:graphic xmlns:a="http://schemas.openxmlformats.org/drawingml/2006/main">
                  <a:graphicData uri="http://schemas.microsoft.com/office/word/2010/wordprocessingShape">
                    <wps:wsp>
                      <wps:cNvSpPr txBox="1"/>
                      <wps:spPr>
                        <a:xfrm>
                          <a:off x="2691765" y="1769745"/>
                          <a:ext cx="1378585" cy="2451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EA2F6C7">
                            <w:pPr>
                              <w:rPr>
                                <w:rFonts w:hint="default" w:ascii="Calibri" w:hAnsi="Calibri" w:cs="Calibri"/>
                                <w:color w:val="000000" w:themeColor="text1"/>
                                <w:lang w:val="en-IN"/>
                                <w14:textFill>
                                  <w14:solidFill>
                                    <w14:schemeClr w14:val="tx1"/>
                                  </w14:solidFill>
                                </w14:textFill>
                              </w:rPr>
                            </w:pPr>
                            <w:r>
                              <w:rPr>
                                <w:rFonts w:hint="default" w:ascii="Calibri" w:hAnsi="Calibri" w:cs="Calibri"/>
                                <w:lang w:val="en-IN"/>
                              </w:rPr>
                              <w:t>192411043-activity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2pt;margin-top:46.2pt;height:19.3pt;width:108.55pt;z-index:251666432;mso-width-relative:page;mso-height-relative:page;" fillcolor="#FFFFFF [3201]" filled="t" stroked="t" coordsize="21600,21600" o:gfxdata="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bAULHZAAAACgEAAA8A&#10;AAAAAAAAAQAgAAAAIgAAAGRycy9kb3ducmV2LnhtbFBLAQIUABQAAAAIAIdO4kAa4LkITwIAAMUE&#10;AAAOAAAAAAAAAAEAIAAAACgBAABkcnMvZTJvRG9jLnhtbFBLBQYAAAAABgAGAFkBAADpBQAAAAA=&#10;">
                <v:fill on="t" focussize="0,0"/>
                <v:stroke weight="0.5pt" color="#FFFFFF [3212]" joinstyle="round"/>
                <v:imagedata o:title=""/>
                <o:lock v:ext="edit" aspectratio="f"/>
                <v:textbox>
                  <w:txbxContent>
                    <w:p w14:paraId="1EA2F6C7">
                      <w:pPr>
                        <w:rPr>
                          <w:rFonts w:hint="default" w:ascii="Calibri" w:hAnsi="Calibri" w:cs="Calibri"/>
                          <w:color w:val="000000" w:themeColor="text1"/>
                          <w:lang w:val="en-IN"/>
                          <w14:textFill>
                            <w14:solidFill>
                              <w14:schemeClr w14:val="tx1"/>
                            </w14:solidFill>
                          </w14:textFill>
                        </w:rPr>
                      </w:pPr>
                      <w:r>
                        <w:rPr>
                          <w:rFonts w:hint="default" w:ascii="Calibri" w:hAnsi="Calibri" w:cs="Calibri"/>
                          <w:lang w:val="en-IN"/>
                        </w:rPr>
                        <w:t>192411043-activity</w:t>
                      </w:r>
                    </w:p>
                  </w:txbxContent>
                </v:textbox>
              </v:shape>
            </w:pict>
          </mc:Fallback>
        </mc:AlternateContent>
      </w:r>
      <w:r>
        <w:drawing>
          <wp:inline distT="0" distB="0" distL="114300" distR="114300">
            <wp:extent cx="5791200" cy="3826510"/>
            <wp:effectExtent l="0" t="0" r="0" b="1397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8"/>
                    <a:stretch>
                      <a:fillRect/>
                    </a:stretch>
                  </pic:blipFill>
                  <pic:spPr>
                    <a:xfrm>
                      <a:off x="0" y="0"/>
                      <a:ext cx="5791200" cy="3826510"/>
                    </a:xfrm>
                    <a:prstGeom prst="rect">
                      <a:avLst/>
                    </a:prstGeom>
                    <a:noFill/>
                    <a:ln>
                      <a:noFill/>
                    </a:ln>
                  </pic:spPr>
                </pic:pic>
              </a:graphicData>
            </a:graphic>
          </wp:inline>
        </w:drawing>
      </w:r>
    </w:p>
    <w:p w14:paraId="083431E9">
      <w:pPr>
        <w:pStyle w:val="3"/>
        <w:spacing w:before="194"/>
      </w:pPr>
      <w:r>
        <w:t>SEQUENCE</w:t>
      </w:r>
      <w:r>
        <w:rPr>
          <w:spacing w:val="-5"/>
        </w:rPr>
        <w:t xml:space="preserve"> </w:t>
      </w:r>
      <w:r>
        <w:rPr>
          <w:spacing w:val="-2"/>
        </w:rPr>
        <w:t>DIAGRAM:</w:t>
      </w:r>
    </w:p>
    <w:p w14:paraId="141058D0">
      <w:pPr>
        <w:pStyle w:val="6"/>
        <w:ind w:left="165"/>
        <w:rPr>
          <w:sz w:val="20"/>
        </w:rPr>
      </w:pPr>
      <w:r>
        <w:rPr>
          <w:sz w:val="24"/>
        </w:rPr>
        <mc:AlternateContent>
          <mc:Choice Requires="wps">
            <w:drawing>
              <wp:anchor distT="0" distB="0" distL="114300" distR="114300" simplePos="0" relativeHeight="251667456" behindDoc="0" locked="0" layoutInCell="1" allowOverlap="1">
                <wp:simplePos x="0" y="0"/>
                <wp:positionH relativeFrom="column">
                  <wp:posOffset>1996440</wp:posOffset>
                </wp:positionH>
                <wp:positionV relativeFrom="paragraph">
                  <wp:posOffset>957580</wp:posOffset>
                </wp:positionV>
                <wp:extent cx="1523365" cy="335280"/>
                <wp:effectExtent l="4445" t="4445" r="11430" b="10795"/>
                <wp:wrapNone/>
                <wp:docPr id="43" name="Text Box 43"/>
                <wp:cNvGraphicFramePr/>
                <a:graphic xmlns:a="http://schemas.openxmlformats.org/drawingml/2006/main">
                  <a:graphicData uri="http://schemas.microsoft.com/office/word/2010/wordprocessingShape">
                    <wps:wsp>
                      <wps:cNvSpPr txBox="1"/>
                      <wps:spPr>
                        <a:xfrm>
                          <a:off x="2806065" y="1791335"/>
                          <a:ext cx="1523365" cy="3352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547F19">
                            <w:pPr>
                              <w:rPr>
                                <w:rFonts w:hint="default" w:ascii="Calibri" w:hAnsi="Calibri" w:cs="Calibri"/>
                                <w:lang w:val="en-IN"/>
                              </w:rPr>
                            </w:pPr>
                            <w:r>
                              <w:rPr>
                                <w:rFonts w:hint="default" w:ascii="Calibri" w:hAnsi="Calibri" w:cs="Calibri"/>
                                <w:lang w:val="en-IN"/>
                              </w:rPr>
                              <w:t>192411043_sequence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2pt;margin-top:75.4pt;height:26.4pt;width:119.95pt;z-index:251667456;mso-width-relative:page;mso-height-relative:page;" fillcolor="#FFFFFF [3201]" filled="t" stroked="t" coordsize="21600,21600" o:gfxdata="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ZprcJ2AAAAAsBAAAPAAAAAAAA&#10;AAEAIAAAACIAAABkcnMvZG93bnJldi54bWxQSwECFAAUAAAACACHTuJAIM6NYUsCAADFBAAADgAA&#10;AAAAAAABACAAAAAnAQAAZHJzL2Uyb0RvYy54bWxQSwUGAAAAAAYABgBZAQAA5AUAAAAA&#10;">
                <v:fill on="t" focussize="0,0"/>
                <v:stroke weight="0.5pt" color="#FFFFFF [3212]" joinstyle="round"/>
                <v:imagedata o:title=""/>
                <o:lock v:ext="edit" aspectratio="f"/>
                <v:textbox>
                  <w:txbxContent>
                    <w:p w14:paraId="2B547F19">
                      <w:pPr>
                        <w:rPr>
                          <w:rFonts w:hint="default" w:ascii="Calibri" w:hAnsi="Calibri" w:cs="Calibri"/>
                          <w:lang w:val="en-IN"/>
                        </w:rPr>
                      </w:pPr>
                      <w:r>
                        <w:rPr>
                          <w:rFonts w:hint="default" w:ascii="Calibri" w:hAnsi="Calibri" w:cs="Calibri"/>
                          <w:lang w:val="en-IN"/>
                        </w:rPr>
                        <w:t>192411043_sequence</w:t>
                      </w:r>
                    </w:p>
                  </w:txbxContent>
                </v:textbox>
              </v:shape>
            </w:pict>
          </mc:Fallback>
        </mc:AlternateContent>
      </w:r>
      <w:r>
        <w:t>This</w:t>
      </w:r>
      <w:r>
        <w:rPr>
          <w:spacing w:val="-7"/>
        </w:rPr>
        <w:t xml:space="preserve"> </w:t>
      </w:r>
      <w:r>
        <w:t>diagram</w:t>
      </w:r>
      <w:r>
        <w:rPr>
          <w:spacing w:val="-3"/>
        </w:rPr>
        <w:t xml:space="preserve"> </w:t>
      </w:r>
      <w:r>
        <w:t>consists</w:t>
      </w:r>
      <w:r>
        <w:rPr>
          <w:spacing w:val="-5"/>
        </w:rPr>
        <w:t xml:space="preserve"> </w:t>
      </w:r>
      <w:r>
        <w:t>of</w:t>
      </w:r>
      <w:r>
        <w:rPr>
          <w:spacing w:val="-6"/>
        </w:rPr>
        <w:t xml:space="preserve"> </w:t>
      </w:r>
      <w:r>
        <w:t>the</w:t>
      </w:r>
      <w:r>
        <w:rPr>
          <w:spacing w:val="-6"/>
        </w:rPr>
        <w:t xml:space="preserve"> </w:t>
      </w:r>
      <w:r>
        <w:t>objects,</w:t>
      </w:r>
      <w:r>
        <w:rPr>
          <w:spacing w:val="-3"/>
        </w:rPr>
        <w:t xml:space="preserve"> </w:t>
      </w:r>
      <w:r>
        <w:t>messages</w:t>
      </w:r>
      <w:r>
        <w:rPr>
          <w:spacing w:val="-5"/>
        </w:rPr>
        <w:t xml:space="preserve"> </w:t>
      </w:r>
      <w:r>
        <w:t>and</w:t>
      </w:r>
      <w:r>
        <w:rPr>
          <w:spacing w:val="-5"/>
        </w:rPr>
        <w:t xml:space="preserve"> </w:t>
      </w:r>
      <w:r>
        <w:t>return</w:t>
      </w:r>
      <w:r>
        <w:rPr>
          <w:spacing w:val="-1"/>
        </w:rPr>
        <w:t xml:space="preserve"> </w:t>
      </w:r>
      <w:r>
        <w:t xml:space="preserve">messages. </w:t>
      </w:r>
      <w:r>
        <w:rPr>
          <w:rFonts w:hint="default"/>
          <w:lang w:val="en-IN"/>
        </w:rPr>
        <w:t>s</w:t>
      </w:r>
      <w:r>
        <w:drawing>
          <wp:inline distT="0" distB="0" distL="114300" distR="114300">
            <wp:extent cx="5847080" cy="3931920"/>
            <wp:effectExtent l="0" t="0" r="5080" b="0"/>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pic:cNvPicPr>
                      <a:picLocks noChangeAspect="1"/>
                    </pic:cNvPicPr>
                  </pic:nvPicPr>
                  <pic:blipFill>
                    <a:blip r:embed="rId9"/>
                    <a:stretch>
                      <a:fillRect/>
                    </a:stretch>
                  </pic:blipFill>
                  <pic:spPr>
                    <a:xfrm>
                      <a:off x="0" y="0"/>
                      <a:ext cx="5847080" cy="3931920"/>
                    </a:xfrm>
                    <a:prstGeom prst="rect">
                      <a:avLst/>
                    </a:prstGeom>
                    <a:noFill/>
                    <a:ln>
                      <a:noFill/>
                    </a:ln>
                  </pic:spPr>
                </pic:pic>
              </a:graphicData>
            </a:graphic>
          </wp:inline>
        </w:drawing>
      </w:r>
    </w:p>
    <w:p w14:paraId="76AF446F">
      <w:pPr>
        <w:pStyle w:val="3"/>
        <w:spacing w:before="166"/>
      </w:pPr>
      <w:r>
        <w:rPr>
          <w:spacing w:val="-2"/>
        </w:rPr>
        <w:t>COLLABORATION</w:t>
      </w:r>
      <w:r>
        <w:t xml:space="preserve"> </w:t>
      </w:r>
      <w:r>
        <w:rPr>
          <w:spacing w:val="-2"/>
        </w:rPr>
        <w:t>DIAGRAM:</w:t>
      </w:r>
    </w:p>
    <w:p w14:paraId="3BE1DB91">
      <w:pPr>
        <w:pStyle w:val="6"/>
        <w:spacing w:before="182" w:line="398" w:lineRule="auto"/>
        <w:ind w:left="165" w:right="357"/>
      </w:pPr>
      <w:r>
        <w:t>This</w:t>
      </w:r>
      <w:r>
        <w:rPr>
          <w:spacing w:val="-6"/>
        </w:rPr>
        <w:t xml:space="preserve"> </w:t>
      </w:r>
      <w:r>
        <w:t>diagram</w:t>
      </w:r>
      <w:r>
        <w:rPr>
          <w:spacing w:val="-1"/>
        </w:rPr>
        <w:t xml:space="preserve"> </w:t>
      </w:r>
      <w:r>
        <w:t>contains</w:t>
      </w:r>
      <w:r>
        <w:rPr>
          <w:spacing w:val="-3"/>
        </w:rPr>
        <w:t xml:space="preserve"> </w:t>
      </w:r>
      <w:r>
        <w:t>the</w:t>
      </w:r>
      <w:r>
        <w:rPr>
          <w:spacing w:val="-2"/>
        </w:rPr>
        <w:t xml:space="preserve"> </w:t>
      </w:r>
      <w:r>
        <w:t>objects</w:t>
      </w:r>
      <w:r>
        <w:rPr>
          <w:spacing w:val="-3"/>
        </w:rPr>
        <w:t xml:space="preserve"> </w:t>
      </w:r>
      <w:r>
        <w:t>and</w:t>
      </w:r>
      <w:r>
        <w:rPr>
          <w:spacing w:val="-4"/>
        </w:rPr>
        <w:t xml:space="preserve"> </w:t>
      </w:r>
      <w:r>
        <w:t>actors.</w:t>
      </w:r>
      <w:r>
        <w:rPr>
          <w:spacing w:val="-6"/>
        </w:rPr>
        <w:t xml:space="preserve"> </w:t>
      </w:r>
      <w:r>
        <w:t>This</w:t>
      </w:r>
      <w:r>
        <w:rPr>
          <w:spacing w:val="-3"/>
        </w:rPr>
        <w:t xml:space="preserve"> </w:t>
      </w:r>
      <w:r>
        <w:t>will</w:t>
      </w:r>
      <w:r>
        <w:rPr>
          <w:spacing w:val="-3"/>
        </w:rPr>
        <w:t xml:space="preserve"> </w:t>
      </w:r>
      <w:r>
        <w:t>be</w:t>
      </w:r>
      <w:r>
        <w:rPr>
          <w:spacing w:val="-4"/>
        </w:rPr>
        <w:t xml:space="preserve"> </w:t>
      </w:r>
      <w:r>
        <w:t>obtained</w:t>
      </w:r>
      <w:r>
        <w:rPr>
          <w:spacing w:val="-3"/>
        </w:rPr>
        <w:t xml:space="preserve"> </w:t>
      </w:r>
      <w:r>
        <w:t>by</w:t>
      </w:r>
      <w:r>
        <w:rPr>
          <w:spacing w:val="-3"/>
        </w:rPr>
        <w:t xml:space="preserve"> </w:t>
      </w:r>
      <w:r>
        <w:t>the</w:t>
      </w:r>
      <w:r>
        <w:rPr>
          <w:spacing w:val="-2"/>
        </w:rPr>
        <w:t xml:space="preserve"> </w:t>
      </w:r>
      <w:r>
        <w:t>completion</w:t>
      </w:r>
      <w:r>
        <w:rPr>
          <w:spacing w:val="-6"/>
        </w:rPr>
        <w:t xml:space="preserve"> </w:t>
      </w:r>
      <w:r>
        <w:t>of the sequence diagram and pressing the F5 key.</w:t>
      </w:r>
    </w:p>
    <w:p w14:paraId="40D67656">
      <w:pPr>
        <w:pStyle w:val="6"/>
        <w:ind w:left="165"/>
        <w:rPr>
          <w:sz w:val="20"/>
        </w:rPr>
      </w:pPr>
      <w:r>
        <w:rPr>
          <w:sz w:val="24"/>
        </w:rPr>
        <mc:AlternateContent>
          <mc:Choice Requires="wps">
            <w:drawing>
              <wp:anchor distT="0" distB="0" distL="114300" distR="114300" simplePos="0" relativeHeight="251668480" behindDoc="0" locked="0" layoutInCell="1" allowOverlap="1">
                <wp:simplePos x="0" y="0"/>
                <wp:positionH relativeFrom="column">
                  <wp:posOffset>1912620</wp:posOffset>
                </wp:positionH>
                <wp:positionV relativeFrom="paragraph">
                  <wp:posOffset>780415</wp:posOffset>
                </wp:positionV>
                <wp:extent cx="1704975" cy="274320"/>
                <wp:effectExtent l="4445" t="4445" r="12700" b="10795"/>
                <wp:wrapNone/>
                <wp:docPr id="45" name="Text Box 45"/>
                <wp:cNvGraphicFramePr/>
                <a:graphic xmlns:a="http://schemas.openxmlformats.org/drawingml/2006/main">
                  <a:graphicData uri="http://schemas.microsoft.com/office/word/2010/wordprocessingShape">
                    <wps:wsp>
                      <wps:cNvSpPr txBox="1"/>
                      <wps:spPr>
                        <a:xfrm>
                          <a:off x="2722245" y="1910080"/>
                          <a:ext cx="1704975" cy="2743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3F9EA1C">
                            <w:pPr>
                              <w:rPr>
                                <w:rFonts w:hint="default" w:ascii="Calibri" w:hAnsi="Calibri" w:cs="Calibri"/>
                                <w:lang w:val="en-IN"/>
                              </w:rPr>
                            </w:pPr>
                            <w:r>
                              <w:rPr>
                                <w:rFonts w:hint="default" w:ascii="Calibri" w:hAnsi="Calibri" w:cs="Calibri"/>
                                <w:lang w:val="en-IN"/>
                              </w:rPr>
                              <w:t>192411043_collaboration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6pt;margin-top:61.45pt;height:21.6pt;width:134.25pt;z-index:251668480;mso-width-relative:page;mso-height-relative:page;" fillcolor="#FFFFFF [3201]" filled="t" stroked="t" coordsize="21600,21600" o:gfxdata="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ufKCfYAAAACwEAAA8AAAAAAAAA&#10;AQAgAAAAIgAAAGRycy9kb3ducmV2LnhtbFBLAQIUABQAAAAIAIdO4kBK7BV0SgIAAMUEAAAOAAAA&#10;AAAAAAEAIAAAACcBAABkcnMvZTJvRG9jLnhtbFBLBQYAAAAABgAGAFkBAADjBQAAAAA=&#10;">
                <v:fill on="t" focussize="0,0"/>
                <v:stroke weight="0.5pt" color="#FFFFFF [3212]" joinstyle="round"/>
                <v:imagedata o:title=""/>
                <o:lock v:ext="edit" aspectratio="f"/>
                <v:textbox>
                  <w:txbxContent>
                    <w:p w14:paraId="03F9EA1C">
                      <w:pPr>
                        <w:rPr>
                          <w:rFonts w:hint="default" w:ascii="Calibri" w:hAnsi="Calibri" w:cs="Calibri"/>
                          <w:lang w:val="en-IN"/>
                        </w:rPr>
                      </w:pPr>
                      <w:r>
                        <w:rPr>
                          <w:rFonts w:hint="default" w:ascii="Calibri" w:hAnsi="Calibri" w:cs="Calibri"/>
                          <w:lang w:val="en-IN"/>
                        </w:rPr>
                        <w:t>192411043_collaboration</w:t>
                      </w:r>
                    </w:p>
                  </w:txbxContent>
                </v:textbox>
              </v:shape>
            </w:pict>
          </mc:Fallback>
        </mc:AlternateContent>
      </w:r>
      <w:r>
        <w:drawing>
          <wp:inline distT="0" distB="0" distL="114300" distR="114300">
            <wp:extent cx="5847080" cy="3758565"/>
            <wp:effectExtent l="0" t="0" r="5080" b="5715"/>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pic:cNvPicPr>
                      <a:picLocks noChangeAspect="1"/>
                    </pic:cNvPicPr>
                  </pic:nvPicPr>
                  <pic:blipFill>
                    <a:blip r:embed="rId10"/>
                    <a:stretch>
                      <a:fillRect/>
                    </a:stretch>
                  </pic:blipFill>
                  <pic:spPr>
                    <a:xfrm>
                      <a:off x="0" y="0"/>
                      <a:ext cx="5847080" cy="3758565"/>
                    </a:xfrm>
                    <a:prstGeom prst="rect">
                      <a:avLst/>
                    </a:prstGeom>
                    <a:noFill/>
                    <a:ln>
                      <a:noFill/>
                    </a:ln>
                  </pic:spPr>
                </pic:pic>
              </a:graphicData>
            </a:graphic>
          </wp:inline>
        </w:drawing>
      </w:r>
    </w:p>
    <w:p w14:paraId="4CCB1F7D">
      <w:pPr>
        <w:pStyle w:val="3"/>
        <w:spacing w:before="172"/>
      </w:pPr>
      <w:r>
        <w:rPr>
          <w:spacing w:val="-4"/>
        </w:rPr>
        <w:t>STATE</w:t>
      </w:r>
      <w:r>
        <w:rPr>
          <w:spacing w:val="-5"/>
        </w:rPr>
        <w:t xml:space="preserve"> </w:t>
      </w:r>
      <w:r>
        <w:rPr>
          <w:spacing w:val="-4"/>
        </w:rPr>
        <w:t>CHART</w:t>
      </w:r>
      <w:r>
        <w:rPr>
          <w:spacing w:val="-9"/>
        </w:rPr>
        <w:t xml:space="preserve"> </w:t>
      </w:r>
      <w:r>
        <w:rPr>
          <w:spacing w:val="-4"/>
        </w:rPr>
        <w:t>DIAGRAM:</w:t>
      </w:r>
    </w:p>
    <w:p w14:paraId="2CFE6480">
      <w:pPr>
        <w:pStyle w:val="6"/>
        <w:spacing w:before="180"/>
        <w:ind w:left="165"/>
      </w:pPr>
      <w:r>
        <w:t>The</w:t>
      </w:r>
      <w:r>
        <w:rPr>
          <w:spacing w:val="-4"/>
        </w:rPr>
        <w:t xml:space="preserve"> </w:t>
      </w:r>
      <w:r>
        <w:t>purpose of</w:t>
      </w:r>
      <w:r>
        <w:rPr>
          <w:spacing w:val="-2"/>
        </w:rPr>
        <w:t xml:space="preserve"> </w:t>
      </w:r>
      <w:r>
        <w:t>state</w:t>
      </w:r>
      <w:r>
        <w:rPr>
          <w:spacing w:val="-2"/>
        </w:rPr>
        <w:t xml:space="preserve"> </w:t>
      </w:r>
      <w:r>
        <w:t>chart</w:t>
      </w:r>
      <w:r>
        <w:rPr>
          <w:spacing w:val="-1"/>
        </w:rPr>
        <w:t xml:space="preserve"> </w:t>
      </w:r>
      <w:r>
        <w:t>diagram is</w:t>
      </w:r>
      <w:r>
        <w:rPr>
          <w:spacing w:val="-3"/>
        </w:rPr>
        <w:t xml:space="preserve"> </w:t>
      </w:r>
      <w:r>
        <w:t>to</w:t>
      </w:r>
      <w:r>
        <w:rPr>
          <w:spacing w:val="-1"/>
        </w:rPr>
        <w:t xml:space="preserve"> </w:t>
      </w:r>
      <w:r>
        <w:t>understand</w:t>
      </w:r>
      <w:r>
        <w:rPr>
          <w:spacing w:val="1"/>
        </w:rPr>
        <w:t xml:space="preserve"> </w:t>
      </w:r>
      <w:r>
        <w:t>the</w:t>
      </w:r>
      <w:r>
        <w:rPr>
          <w:spacing w:val="-2"/>
        </w:rPr>
        <w:t xml:space="preserve"> </w:t>
      </w:r>
      <w:r>
        <w:t>algorithm</w:t>
      </w:r>
      <w:r>
        <w:rPr>
          <w:spacing w:val="-1"/>
        </w:rPr>
        <w:t xml:space="preserve"> </w:t>
      </w:r>
      <w:r>
        <w:t>involved</w:t>
      </w:r>
      <w:r>
        <w:rPr>
          <w:spacing w:val="-1"/>
        </w:rPr>
        <w:t xml:space="preserve"> </w:t>
      </w:r>
      <w:r>
        <w:t>in</w:t>
      </w:r>
      <w:r>
        <w:rPr>
          <w:spacing w:val="-1"/>
        </w:rPr>
        <w:t xml:space="preserve"> </w:t>
      </w:r>
      <w:r>
        <w:rPr>
          <w:spacing w:val="-2"/>
        </w:rPr>
        <w:t>performing</w:t>
      </w:r>
    </w:p>
    <w:p w14:paraId="6AD8FA7A">
      <w:pPr>
        <w:pStyle w:val="6"/>
        <w:spacing w:before="183" w:line="398" w:lineRule="auto"/>
        <w:ind w:left="165"/>
      </w:pPr>
      <w:r>
        <w:t>a method. It is also called as state diagram.</w:t>
      </w:r>
      <w:r>
        <w:rPr>
          <w:spacing w:val="-10"/>
        </w:rPr>
        <w:t xml:space="preserve"> </w:t>
      </w:r>
      <w:r>
        <w:t>A</w:t>
      </w:r>
      <w:r>
        <w:rPr>
          <w:spacing w:val="-11"/>
        </w:rPr>
        <w:t xml:space="preserve"> </w:t>
      </w:r>
      <w:r>
        <w:t>state is represented as a round box, which may contain</w:t>
      </w:r>
      <w:r>
        <w:rPr>
          <w:spacing w:val="-6"/>
        </w:rPr>
        <w:t xml:space="preserve"> </w:t>
      </w:r>
      <w:r>
        <w:t>one</w:t>
      </w:r>
      <w:r>
        <w:rPr>
          <w:spacing w:val="-4"/>
        </w:rPr>
        <w:t xml:space="preserve"> </w:t>
      </w:r>
      <w:r>
        <w:t>or</w:t>
      </w:r>
      <w:r>
        <w:rPr>
          <w:spacing w:val="-2"/>
        </w:rPr>
        <w:t xml:space="preserve"> </w:t>
      </w:r>
      <w:r>
        <w:t>more</w:t>
      </w:r>
      <w:r>
        <w:rPr>
          <w:spacing w:val="-4"/>
        </w:rPr>
        <w:t xml:space="preserve"> </w:t>
      </w:r>
      <w:r>
        <w:t>compartments.</w:t>
      </w:r>
      <w:r>
        <w:rPr>
          <w:spacing w:val="-14"/>
        </w:rPr>
        <w:t xml:space="preserve"> </w:t>
      </w:r>
      <w:r>
        <w:t>An</w:t>
      </w:r>
      <w:r>
        <w:rPr>
          <w:spacing w:val="-3"/>
        </w:rPr>
        <w:t xml:space="preserve"> </w:t>
      </w:r>
      <w:r>
        <w:t>initial</w:t>
      </w:r>
      <w:r>
        <w:rPr>
          <w:spacing w:val="-3"/>
        </w:rPr>
        <w:t xml:space="preserve"> </w:t>
      </w:r>
      <w:r>
        <w:t>state</w:t>
      </w:r>
      <w:r>
        <w:rPr>
          <w:spacing w:val="-4"/>
        </w:rPr>
        <w:t xml:space="preserve"> </w:t>
      </w:r>
      <w:r>
        <w:t>is</w:t>
      </w:r>
      <w:r>
        <w:rPr>
          <w:spacing w:val="-3"/>
        </w:rPr>
        <w:t xml:space="preserve"> </w:t>
      </w:r>
      <w:r>
        <w:t>represented</w:t>
      </w:r>
      <w:r>
        <w:rPr>
          <w:spacing w:val="-1"/>
        </w:rPr>
        <w:t xml:space="preserve"> </w:t>
      </w:r>
      <w:r>
        <w:t>as</w:t>
      </w:r>
      <w:r>
        <w:rPr>
          <w:spacing w:val="-3"/>
        </w:rPr>
        <w:t xml:space="preserve"> </w:t>
      </w:r>
      <w:r>
        <w:t>small</w:t>
      </w:r>
      <w:r>
        <w:rPr>
          <w:spacing w:val="-3"/>
        </w:rPr>
        <w:t xml:space="preserve"> </w:t>
      </w:r>
      <w:r>
        <w:t>dot.</w:t>
      </w:r>
      <w:r>
        <w:rPr>
          <w:spacing w:val="-15"/>
        </w:rPr>
        <w:t xml:space="preserve"> </w:t>
      </w:r>
      <w:r>
        <w:t>A</w:t>
      </w:r>
      <w:r>
        <w:rPr>
          <w:spacing w:val="-15"/>
        </w:rPr>
        <w:t xml:space="preserve"> </w:t>
      </w:r>
      <w:r>
        <w:t>final</w:t>
      </w:r>
      <w:r>
        <w:rPr>
          <w:spacing w:val="-1"/>
        </w:rPr>
        <w:t xml:space="preserve"> </w:t>
      </w:r>
      <w:r>
        <w:t>state</w:t>
      </w:r>
      <w:r>
        <w:rPr>
          <w:spacing w:val="-4"/>
        </w:rPr>
        <w:t xml:space="preserve"> </w:t>
      </w:r>
      <w:r>
        <w:t>is represented as circle surrounding a small dot.</w:t>
      </w:r>
    </w:p>
    <w:p w14:paraId="1D01E097">
      <w:pPr>
        <w:pStyle w:val="6"/>
        <w:spacing w:after="0" w:line="398" w:lineRule="auto"/>
        <w:sectPr>
          <w:pgSz w:w="11910" w:h="16840"/>
          <w:pgMar w:top="1420" w:right="1417" w:bottom="280" w:left="1275" w:header="720" w:footer="720" w:gutter="0"/>
          <w:cols w:space="720" w:num="1"/>
        </w:sectPr>
      </w:pPr>
    </w:p>
    <w:p w14:paraId="062E1612">
      <w:pPr>
        <w:pStyle w:val="6"/>
        <w:ind w:left="165"/>
        <w:rPr>
          <w:sz w:val="20"/>
        </w:rPr>
      </w:pPr>
      <w:r>
        <w:rPr>
          <w:sz w:val="20"/>
        </w:rPr>
        <mc:AlternateContent>
          <mc:Choice Requires="wpg">
            <w:drawing>
              <wp:inline distT="0" distB="0" distL="0" distR="0">
                <wp:extent cx="5562600" cy="2743200"/>
                <wp:effectExtent l="0" t="0" r="0" b="0"/>
                <wp:docPr id="21" name="Group 21"/>
                <wp:cNvGraphicFramePr/>
                <a:graphic xmlns:a="http://schemas.openxmlformats.org/drawingml/2006/main">
                  <a:graphicData uri="http://schemas.microsoft.com/office/word/2010/wordprocessingGroup">
                    <wpg:wgp>
                      <wpg:cNvGrpSpPr/>
                      <wpg:grpSpPr>
                        <a:xfrm>
                          <a:off x="0" y="0"/>
                          <a:ext cx="5562600" cy="2743200"/>
                          <a:chOff x="0" y="0"/>
                          <a:chExt cx="5562600" cy="2743200"/>
                        </a:xfrm>
                      </wpg:grpSpPr>
                      <pic:pic xmlns:pic="http://schemas.openxmlformats.org/drawingml/2006/picture">
                        <pic:nvPicPr>
                          <pic:cNvPr id="22" name="Image 22"/>
                          <pic:cNvPicPr/>
                        </pic:nvPicPr>
                        <pic:blipFill>
                          <a:blip r:embed="rId11" cstate="print"/>
                          <a:stretch>
                            <a:fillRect/>
                          </a:stretch>
                        </pic:blipFill>
                        <pic:spPr>
                          <a:xfrm>
                            <a:off x="0" y="0"/>
                            <a:ext cx="5562600" cy="2743200"/>
                          </a:xfrm>
                          <a:prstGeom prst="rect">
                            <a:avLst/>
                          </a:prstGeom>
                        </pic:spPr>
                      </pic:pic>
                      <wps:wsp>
                        <wps:cNvPr id="23" name="Graphic 23"/>
                        <wps:cNvSpPr/>
                        <wps:spPr>
                          <a:xfrm>
                            <a:off x="492125" y="453390"/>
                            <a:ext cx="1675764" cy="290195"/>
                          </a:xfrm>
                          <a:custGeom>
                            <a:avLst/>
                            <a:gdLst/>
                            <a:ahLst/>
                            <a:cxnLst/>
                            <a:rect l="l" t="t" r="r" b="b"/>
                            <a:pathLst>
                              <a:path w="1675764" h="290195">
                                <a:moveTo>
                                  <a:pt x="1671955" y="290194"/>
                                </a:moveTo>
                                <a:lnTo>
                                  <a:pt x="3809" y="290194"/>
                                </a:lnTo>
                                <a:lnTo>
                                  <a:pt x="2349" y="289902"/>
                                </a:lnTo>
                                <a:lnTo>
                                  <a:pt x="1117" y="289077"/>
                                </a:lnTo>
                                <a:lnTo>
                                  <a:pt x="292" y="287845"/>
                                </a:lnTo>
                                <a:lnTo>
                                  <a:pt x="0" y="286384"/>
                                </a:lnTo>
                                <a:lnTo>
                                  <a:pt x="0" y="3809"/>
                                </a:lnTo>
                                <a:lnTo>
                                  <a:pt x="292" y="2349"/>
                                </a:lnTo>
                                <a:lnTo>
                                  <a:pt x="1117" y="1117"/>
                                </a:lnTo>
                                <a:lnTo>
                                  <a:pt x="2349" y="292"/>
                                </a:lnTo>
                                <a:lnTo>
                                  <a:pt x="3809" y="0"/>
                                </a:lnTo>
                                <a:lnTo>
                                  <a:pt x="1671955" y="0"/>
                                </a:lnTo>
                                <a:lnTo>
                                  <a:pt x="1673415" y="292"/>
                                </a:lnTo>
                                <a:lnTo>
                                  <a:pt x="1674647" y="1117"/>
                                </a:lnTo>
                                <a:lnTo>
                                  <a:pt x="1675472" y="2349"/>
                                </a:lnTo>
                                <a:lnTo>
                                  <a:pt x="1675764" y="3809"/>
                                </a:lnTo>
                                <a:lnTo>
                                  <a:pt x="7619" y="3809"/>
                                </a:lnTo>
                                <a:lnTo>
                                  <a:pt x="3809" y="7619"/>
                                </a:lnTo>
                                <a:lnTo>
                                  <a:pt x="7619" y="7619"/>
                                </a:lnTo>
                                <a:lnTo>
                                  <a:pt x="7619" y="282574"/>
                                </a:lnTo>
                                <a:lnTo>
                                  <a:pt x="3809" y="282574"/>
                                </a:lnTo>
                                <a:lnTo>
                                  <a:pt x="7619" y="286384"/>
                                </a:lnTo>
                                <a:lnTo>
                                  <a:pt x="1675764" y="286384"/>
                                </a:lnTo>
                                <a:lnTo>
                                  <a:pt x="1675472" y="287845"/>
                                </a:lnTo>
                                <a:lnTo>
                                  <a:pt x="1674647" y="289077"/>
                                </a:lnTo>
                                <a:lnTo>
                                  <a:pt x="1673415" y="289902"/>
                                </a:lnTo>
                                <a:lnTo>
                                  <a:pt x="1671955" y="290194"/>
                                </a:lnTo>
                                <a:close/>
                              </a:path>
                              <a:path w="1675764" h="290195">
                                <a:moveTo>
                                  <a:pt x="7619" y="7619"/>
                                </a:moveTo>
                                <a:lnTo>
                                  <a:pt x="3809" y="7619"/>
                                </a:lnTo>
                                <a:lnTo>
                                  <a:pt x="7619" y="3809"/>
                                </a:lnTo>
                                <a:lnTo>
                                  <a:pt x="7619" y="7619"/>
                                </a:lnTo>
                                <a:close/>
                              </a:path>
                              <a:path w="1675764" h="290195">
                                <a:moveTo>
                                  <a:pt x="1668145" y="7619"/>
                                </a:moveTo>
                                <a:lnTo>
                                  <a:pt x="7619" y="7619"/>
                                </a:lnTo>
                                <a:lnTo>
                                  <a:pt x="7619" y="3809"/>
                                </a:lnTo>
                                <a:lnTo>
                                  <a:pt x="1668145" y="3809"/>
                                </a:lnTo>
                                <a:lnTo>
                                  <a:pt x="1668145" y="7619"/>
                                </a:lnTo>
                                <a:close/>
                              </a:path>
                              <a:path w="1675764" h="290195">
                                <a:moveTo>
                                  <a:pt x="1668145" y="286384"/>
                                </a:moveTo>
                                <a:lnTo>
                                  <a:pt x="1668145" y="3809"/>
                                </a:lnTo>
                                <a:lnTo>
                                  <a:pt x="1671955" y="7619"/>
                                </a:lnTo>
                                <a:lnTo>
                                  <a:pt x="1675764" y="7619"/>
                                </a:lnTo>
                                <a:lnTo>
                                  <a:pt x="1675764" y="282574"/>
                                </a:lnTo>
                                <a:lnTo>
                                  <a:pt x="1671955" y="282574"/>
                                </a:lnTo>
                                <a:lnTo>
                                  <a:pt x="1668145" y="286384"/>
                                </a:lnTo>
                                <a:close/>
                              </a:path>
                              <a:path w="1675764" h="290195">
                                <a:moveTo>
                                  <a:pt x="1675764" y="7619"/>
                                </a:moveTo>
                                <a:lnTo>
                                  <a:pt x="1671955" y="7619"/>
                                </a:lnTo>
                                <a:lnTo>
                                  <a:pt x="1668145" y="3809"/>
                                </a:lnTo>
                                <a:lnTo>
                                  <a:pt x="1675764" y="3809"/>
                                </a:lnTo>
                                <a:lnTo>
                                  <a:pt x="1675764" y="7619"/>
                                </a:lnTo>
                                <a:close/>
                              </a:path>
                              <a:path w="1675764" h="290195">
                                <a:moveTo>
                                  <a:pt x="7619" y="286384"/>
                                </a:moveTo>
                                <a:lnTo>
                                  <a:pt x="3809" y="282574"/>
                                </a:lnTo>
                                <a:lnTo>
                                  <a:pt x="7619" y="282574"/>
                                </a:lnTo>
                                <a:lnTo>
                                  <a:pt x="7619" y="286384"/>
                                </a:lnTo>
                                <a:close/>
                              </a:path>
                              <a:path w="1675764" h="290195">
                                <a:moveTo>
                                  <a:pt x="1668145" y="286384"/>
                                </a:moveTo>
                                <a:lnTo>
                                  <a:pt x="7619" y="286384"/>
                                </a:lnTo>
                                <a:lnTo>
                                  <a:pt x="7619" y="282574"/>
                                </a:lnTo>
                                <a:lnTo>
                                  <a:pt x="1668145" y="282574"/>
                                </a:lnTo>
                                <a:lnTo>
                                  <a:pt x="1668145" y="286384"/>
                                </a:lnTo>
                                <a:close/>
                              </a:path>
                              <a:path w="1675764" h="290195">
                                <a:moveTo>
                                  <a:pt x="1675764" y="286384"/>
                                </a:moveTo>
                                <a:lnTo>
                                  <a:pt x="1668145" y="286384"/>
                                </a:lnTo>
                                <a:lnTo>
                                  <a:pt x="1671955" y="282574"/>
                                </a:lnTo>
                                <a:lnTo>
                                  <a:pt x="1675764" y="282574"/>
                                </a:lnTo>
                                <a:lnTo>
                                  <a:pt x="1675764" y="286384"/>
                                </a:lnTo>
                                <a:close/>
                              </a:path>
                            </a:pathLst>
                          </a:custGeom>
                          <a:solidFill>
                            <a:srgbClr val="FFFFFF"/>
                          </a:solidFill>
                        </wps:spPr>
                        <wps:bodyPr wrap="square" lIns="0" tIns="0" rIns="0" bIns="0" rtlCol="0">
                          <a:noAutofit/>
                        </wps:bodyPr>
                      </wps:wsp>
                      <wps:wsp>
                        <wps:cNvPr id="24" name="Textbox 24"/>
                        <wps:cNvSpPr txBox="1"/>
                        <wps:spPr>
                          <a:xfrm>
                            <a:off x="589787" y="533939"/>
                            <a:ext cx="1294130" cy="140335"/>
                          </a:xfrm>
                          <a:prstGeom prst="rect">
                            <a:avLst/>
                          </a:prstGeom>
                        </wps:spPr>
                        <wps:txbx>
                          <w:txbxContent>
                            <w:p w14:paraId="3497A8CD">
                              <w:pPr>
                                <w:spacing w:before="0" w:line="221" w:lineRule="exact"/>
                                <w:ind w:left="0" w:right="0" w:firstLine="0"/>
                                <w:jc w:val="left"/>
                                <w:rPr>
                                  <w:rFonts w:ascii="Calibri"/>
                                  <w:sz w:val="22"/>
                                </w:rPr>
                              </w:pPr>
                              <w:r>
                                <w:rPr>
                                  <w:rFonts w:ascii="Calibri"/>
                                  <w:spacing w:val="-2"/>
                                  <w:sz w:val="22"/>
                                </w:rPr>
                                <w:t>192411008_statechart</w:t>
                              </w:r>
                            </w:p>
                          </w:txbxContent>
                        </wps:txbx>
                        <wps:bodyPr wrap="square" lIns="0" tIns="0" rIns="0" bIns="0" rtlCol="0">
                          <a:noAutofit/>
                        </wps:bodyPr>
                      </wps:wsp>
                    </wpg:wgp>
                  </a:graphicData>
                </a:graphic>
              </wp:inline>
            </w:drawing>
          </mc:Choice>
          <mc:Fallback>
            <w:pict>
              <v:group id="_x0000_s1026" o:spid="_x0000_s1026" o:spt="203" style="height:216pt;width:438pt;" coordsize="5562600,2743200" o:gfxdata="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eZ/Bj/kIfEb/ALGmf/0lta9MrzP4&#10;Mf8AIQ+I3/Y0z/8ApLa16Z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Z/Bj/kIfEb/saZ/wD0lta9MrzP4Mf8hD4jf9jTP/6S2tem&#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mfwY/wCQh8Rv+xpn/wDSW1r0yvM/gx/yEPiN/wBjTP8A+ktrXpl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5n8GP+Qh8R&#10;v+xpn/8ASW1r0yvM/gx/yEPiN/2NM/8A6S2tem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mfwY/5CHxG/wCxpn/9JbWvTK8z+DH/&#10;ACEPiN/2NM//AKS2tem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mfwY/5CHxG/7Gmf8A9JbWvTK8z+DH/IQ+I3/Y0z/+ktrXpl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5n8GP8AkIfEb/saZ/8A0lta9MrzP4Mf8hD4jf8AY0z/APpLa16Z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Z/Bj/kIfEb/s&#10;aZ//AElta9MrzP4Mf8hD4jf9jTP/AOktrXp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5n8GP+Qh8Rv8AsaZ//SW1r0yvM/gx/wAh&#10;D4jf9jTP/wCktrXpl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5n8GP+Qh8Rv+xpn/APSW1r0yvM/gx/yEPiN/2NM//pLa16Z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Z/Bj/AJCHxG/7Gmf/ANJbWvTK8z+DH/IQ+I3/AGNM/wD6S2tem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mfwY/5CHxG/7Gmf&#10;/wBJbWvTK8z+DH/IQ+I3/Y0z/wDpLa16Z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Z/Bj/kIfEb/ALGmf/0lta9MrzP4Mf8AIQ+I&#10;3/Y0z/8ApLa16Z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Z/Bj/kIfEb/saZ/wD0lta9MrzP4Mf8hD4jf9jTP/6S2tem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M/gx/wAh&#10;D4jf9jTP/wCktrXpleZ/Bj/kIfEb/saZ/wD0lta9M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M/gx/yEPiN/2NM//pLa16ZXmfwY&#10;/wCQh8Rv+xpn/wDSW1r0y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z+DH/IQ+I3/AGNM/wD6S2temV5n8GP+Qh8Rv+xpn/8ASW1r&#10;0y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z+DH/IQ+I3/Y0z/wDpLa16ZXmfwY/5CHxG/wCxpn/9JbWvT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P4Mf8AIQ+I&#10;3/Y0z/8ApLa16ZXmfwY/5CHxG/7Gmf8A9JbWvT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zP4Mf8hD4jf9jTP/6S2temV5n8GP8A&#10;kIfEb/saZ/8A0lta9M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M/gx/yEPiN/wBjTP8A+ktrXpleZ/Bj/kIfEb/saZ//AElta9M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M/gx/yEPiN/2NM/8A6S2temV5n8GP+Qh8Rv8AsaZ//SW1r0y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z+DH/ACEPiN/2&#10;NM//AKS2temV5n8GP+Qh8Rv+xpn/APSW1r0y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8z+DH/IQ+I3/Y0z/+ktrXpleZ/Bj/AJCH&#10;xG/7Gmf/ANJbWvT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zP4Mf8hD4jf8AY0z/APpLa16ZXmfwY/5CHxG/7Gmf/wBJbWvT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zP4Mf8hD4jf9jTP/AOktrXpleZ/Bj/kIfEb/ALGmf/0lta9M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M/gx/wAhD4jf9jTP&#10;/wCktrXpleZ/Bj/kIfEb/saZ/wD0lta9M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M/gx/yEPiN/2NM//pLa16ZXmfwY/wCQh8Rv&#10;+xpn/wDSW1r0y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z+DH/IQ+I3/AGNM/wD6S2temV5n8GP+Qh8Rv+xpn/8ASW1r0y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8z+DH/IQ+I3/Y0z/wDpLa16ZXmfwY/5CHxG/wCxpn/9JbWvT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P4Mf8AIQ+I3/Y0z/8A&#10;pLa16ZXmfwY/5CHxG/7Gmf8A9JbWvT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zP4Mf8hD4jf9jTP/6S2temV5n8GP8AkIfEb/sa&#10;Z/8A0lta9M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M/gx/yEPiN/wBjTP8A+ktrXpleZ/Bj/kIfEb/saZ//AElta9M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M&#10;/gx/yEPiN/2NM/8A6S2temV5n8GP+Qh8Rv8AsaZ//SW1r0y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8z+DH/ACEPiN/2NM//AKS2&#10;temV5n8GP+Qh8Rv+xpn/APSW1r0y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z+DH/IQ+I3/Y0z/+ktrXpl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">
                <o:lock v:ext="edit" aspectratio="f"/>
                <v:shape id="Image 22" o:spid="_x0000_s1026" o:spt="75" type="#_x0000_t75" style="position:absolute;left:0;top:0;height:2743200;width:5562600;" filled="f" o:preferrelative="t" stroked="f" coordsize="21600,21600" o:gfxdata="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Ruv6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23" o:spid="_x0000_s1026" o:spt="100" style="position:absolute;left:492125;top:453390;height:290195;width:1675764;" fillcolor="#FFFFFF" filled="t" stroked="f" coordsize="1675764,290195" o:gfxdata="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vnPW8AAAA&#10;2wAAAA8AAAAAAAAAAQAgAAAAIgAAAGRycy9kb3ducmV2LnhtbFBLAQIUABQAAAAIAIdO4kAzLwWe&#10;OwAAADkAAAAQAAAAAAAAAAEAIAAAAAsBAABkcnMvc2hhcGV4bWwueG1sUEsFBgAAAAAGAAYAWwEA&#10;ALUDAAAAAA==&#10;" path="m1671955,290194l3809,290194,2349,289902,1117,289077,292,287845,0,286384,0,3809,292,2349,1117,1117,2349,292,3809,0,1671955,0,1673415,292,1674647,1117,1675472,2349,1675764,3809,7619,3809,3809,7619,7619,7619,7619,282574,3809,282574,7619,286384,1675764,286384,1675472,287845,1674647,289077,1673415,289902,1671955,290194xem7619,7619l3809,7619,7619,3809,7619,7619xem1668145,7619l7619,7619,7619,3809,1668145,3809,1668145,7619xem1668145,286384l1668145,3809,1671955,7619,1675764,7619,1675764,282574,1671955,282574,1668145,286384xem1675764,7619l1671955,7619,1668145,3809,1675764,3809,1675764,7619xem7619,286384l3809,282574,7619,282574,7619,286384xem1668145,286384l7619,286384,7619,282574,1668145,282574,1668145,286384xem1675764,286384l1668145,286384,1671955,282574,1675764,282574,1675764,286384xe">
                  <v:fill on="t" focussize="0,0"/>
                  <v:stroke on="f"/>
                  <v:imagedata o:title=""/>
                  <o:lock v:ext="edit" aspectratio="f"/>
                  <v:textbox inset="0mm,0mm,0mm,0mm"/>
                </v:shape>
                <v:shape id="Textbox 24" o:spid="_x0000_s1026" o:spt="202" type="#_x0000_t202" style="position:absolute;left:589787;top:533939;height:140335;width:1294130;"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497A8CD">
                        <w:pPr>
                          <w:spacing w:before="0" w:line="221" w:lineRule="exact"/>
                          <w:ind w:left="0" w:right="0" w:firstLine="0"/>
                          <w:jc w:val="left"/>
                          <w:rPr>
                            <w:rFonts w:ascii="Calibri"/>
                            <w:sz w:val="22"/>
                          </w:rPr>
                        </w:pPr>
                        <w:r>
                          <w:rPr>
                            <w:rFonts w:ascii="Calibri"/>
                            <w:spacing w:val="-2"/>
                            <w:sz w:val="22"/>
                          </w:rPr>
                          <w:t>192411008_statechart</w:t>
                        </w:r>
                      </w:p>
                    </w:txbxContent>
                  </v:textbox>
                </v:shape>
                <w10:wrap type="none"/>
                <w10:anchorlock/>
              </v:group>
            </w:pict>
          </mc:Fallback>
        </mc:AlternateContent>
      </w:r>
    </w:p>
    <w:p w14:paraId="1C671068">
      <w:pPr>
        <w:pStyle w:val="3"/>
        <w:spacing w:before="157"/>
        <w:jc w:val="both"/>
      </w:pPr>
      <w:r>
        <w:t>COMPONENT</w:t>
      </w:r>
      <w:r>
        <w:rPr>
          <w:spacing w:val="-10"/>
        </w:rPr>
        <w:t xml:space="preserve"> </w:t>
      </w:r>
      <w:r>
        <w:rPr>
          <w:spacing w:val="-2"/>
        </w:rPr>
        <w:t>DIAGRAM:</w:t>
      </w:r>
    </w:p>
    <w:p w14:paraId="5C475AC3">
      <w:pPr>
        <w:pStyle w:val="6"/>
        <w:spacing w:before="182" w:line="259" w:lineRule="auto"/>
        <w:ind w:left="165" w:right="19"/>
        <w:jc w:val="both"/>
      </w:pPr>
      <w:r>
        <w:t>The component diagram's main purpose is to show the structural relationships between the components of a system. It is represented by boxed figure. Dependencies are represented by communication association.</w:t>
      </w:r>
    </w:p>
    <w:p w14:paraId="5068C314">
      <w:pPr>
        <w:pStyle w:val="6"/>
        <w:rPr>
          <w:sz w:val="22"/>
        </w:rPr>
      </w:pPr>
    </w:p>
    <w:p w14:paraId="1C612CA0">
      <w:pPr>
        <w:pStyle w:val="6"/>
        <w:spacing w:before="110"/>
        <w:rPr>
          <w:sz w:val="22"/>
        </w:rPr>
      </w:pPr>
    </w:p>
    <w:p w14:paraId="09AFDAF8">
      <w:pPr>
        <w:spacing w:before="0"/>
        <w:ind w:left="613" w:right="0" w:firstLine="0"/>
        <w:jc w:val="left"/>
        <w:rPr>
          <w:rFonts w:ascii="Calibri"/>
          <w:sz w:val="22"/>
        </w:rPr>
      </w:pPr>
      <w:r>
        <w:rPr>
          <w:rFonts w:ascii="Calibri"/>
          <w:sz w:val="22"/>
        </w:rPr>
        <mc:AlternateContent>
          <mc:Choice Requires="wps">
            <w:drawing>
              <wp:anchor distT="0" distB="0" distL="0" distR="0" simplePos="0" relativeHeight="251661312" behindDoc="1" locked="0" layoutInCell="1" allowOverlap="1">
                <wp:simplePos x="0" y="0"/>
                <wp:positionH relativeFrom="page">
                  <wp:posOffset>1101725</wp:posOffset>
                </wp:positionH>
                <wp:positionV relativeFrom="paragraph">
                  <wp:posOffset>-53340</wp:posOffset>
                </wp:positionV>
                <wp:extent cx="2034540" cy="327660"/>
                <wp:effectExtent l="0" t="0" r="0" b="0"/>
                <wp:wrapNone/>
                <wp:docPr id="25" name="Graphic 25"/>
                <wp:cNvGraphicFramePr/>
                <a:graphic xmlns:a="http://schemas.openxmlformats.org/drawingml/2006/main">
                  <a:graphicData uri="http://schemas.microsoft.com/office/word/2010/wordprocessingShape">
                    <wps:wsp>
                      <wps:cNvSpPr/>
                      <wps:spPr>
                        <a:xfrm>
                          <a:off x="0" y="0"/>
                          <a:ext cx="2034539" cy="327660"/>
                        </a:xfrm>
                        <a:custGeom>
                          <a:avLst/>
                          <a:gdLst/>
                          <a:ahLst/>
                          <a:cxnLst/>
                          <a:rect l="l" t="t" r="r" b="b"/>
                          <a:pathLst>
                            <a:path w="2034539" h="327660">
                              <a:moveTo>
                                <a:pt x="2030730" y="327660"/>
                              </a:moveTo>
                              <a:lnTo>
                                <a:pt x="3809" y="327660"/>
                              </a:lnTo>
                              <a:lnTo>
                                <a:pt x="2349" y="327367"/>
                              </a:lnTo>
                              <a:lnTo>
                                <a:pt x="1117" y="326542"/>
                              </a:lnTo>
                              <a:lnTo>
                                <a:pt x="292" y="325310"/>
                              </a:lnTo>
                              <a:lnTo>
                                <a:pt x="0" y="323850"/>
                              </a:lnTo>
                              <a:lnTo>
                                <a:pt x="0" y="3810"/>
                              </a:lnTo>
                              <a:lnTo>
                                <a:pt x="292" y="2349"/>
                              </a:lnTo>
                              <a:lnTo>
                                <a:pt x="1117" y="1117"/>
                              </a:lnTo>
                              <a:lnTo>
                                <a:pt x="2349" y="292"/>
                              </a:lnTo>
                              <a:lnTo>
                                <a:pt x="3809" y="0"/>
                              </a:lnTo>
                              <a:lnTo>
                                <a:pt x="2030730" y="0"/>
                              </a:lnTo>
                              <a:lnTo>
                                <a:pt x="2032190" y="292"/>
                              </a:lnTo>
                              <a:lnTo>
                                <a:pt x="2033422" y="1117"/>
                              </a:lnTo>
                              <a:lnTo>
                                <a:pt x="2034247" y="2349"/>
                              </a:lnTo>
                              <a:lnTo>
                                <a:pt x="2034539" y="3810"/>
                              </a:lnTo>
                              <a:lnTo>
                                <a:pt x="7619" y="3810"/>
                              </a:lnTo>
                              <a:lnTo>
                                <a:pt x="3809" y="7620"/>
                              </a:lnTo>
                              <a:lnTo>
                                <a:pt x="7619" y="7620"/>
                              </a:lnTo>
                              <a:lnTo>
                                <a:pt x="7619" y="320039"/>
                              </a:lnTo>
                              <a:lnTo>
                                <a:pt x="3809" y="320039"/>
                              </a:lnTo>
                              <a:lnTo>
                                <a:pt x="7619" y="323850"/>
                              </a:lnTo>
                              <a:lnTo>
                                <a:pt x="2034539" y="323850"/>
                              </a:lnTo>
                              <a:lnTo>
                                <a:pt x="2034247" y="325310"/>
                              </a:lnTo>
                              <a:lnTo>
                                <a:pt x="2033422" y="326542"/>
                              </a:lnTo>
                              <a:lnTo>
                                <a:pt x="2032190" y="327367"/>
                              </a:lnTo>
                              <a:lnTo>
                                <a:pt x="2030730" y="327660"/>
                              </a:lnTo>
                              <a:close/>
                            </a:path>
                            <a:path w="2034539" h="327660">
                              <a:moveTo>
                                <a:pt x="7619" y="7620"/>
                              </a:moveTo>
                              <a:lnTo>
                                <a:pt x="3809" y="7620"/>
                              </a:lnTo>
                              <a:lnTo>
                                <a:pt x="7619" y="3810"/>
                              </a:lnTo>
                              <a:lnTo>
                                <a:pt x="7619" y="7620"/>
                              </a:lnTo>
                              <a:close/>
                            </a:path>
                            <a:path w="2034539" h="327660">
                              <a:moveTo>
                                <a:pt x="2026920" y="7620"/>
                              </a:moveTo>
                              <a:lnTo>
                                <a:pt x="7619" y="7620"/>
                              </a:lnTo>
                              <a:lnTo>
                                <a:pt x="7619" y="3810"/>
                              </a:lnTo>
                              <a:lnTo>
                                <a:pt x="2026920" y="3810"/>
                              </a:lnTo>
                              <a:lnTo>
                                <a:pt x="2026920" y="7620"/>
                              </a:lnTo>
                              <a:close/>
                            </a:path>
                            <a:path w="2034539" h="327660">
                              <a:moveTo>
                                <a:pt x="2026920" y="323850"/>
                              </a:moveTo>
                              <a:lnTo>
                                <a:pt x="2026920" y="3810"/>
                              </a:lnTo>
                              <a:lnTo>
                                <a:pt x="2030730" y="7620"/>
                              </a:lnTo>
                              <a:lnTo>
                                <a:pt x="2034539" y="7620"/>
                              </a:lnTo>
                              <a:lnTo>
                                <a:pt x="2034539" y="320039"/>
                              </a:lnTo>
                              <a:lnTo>
                                <a:pt x="2030730" y="320039"/>
                              </a:lnTo>
                              <a:lnTo>
                                <a:pt x="2026920" y="323850"/>
                              </a:lnTo>
                              <a:close/>
                            </a:path>
                            <a:path w="2034539" h="327660">
                              <a:moveTo>
                                <a:pt x="2034539" y="7620"/>
                              </a:moveTo>
                              <a:lnTo>
                                <a:pt x="2030730" y="7620"/>
                              </a:lnTo>
                              <a:lnTo>
                                <a:pt x="2026920" y="3810"/>
                              </a:lnTo>
                              <a:lnTo>
                                <a:pt x="2034539" y="3810"/>
                              </a:lnTo>
                              <a:lnTo>
                                <a:pt x="2034539" y="7620"/>
                              </a:lnTo>
                              <a:close/>
                            </a:path>
                            <a:path w="2034539" h="327660">
                              <a:moveTo>
                                <a:pt x="7619" y="323850"/>
                              </a:moveTo>
                              <a:lnTo>
                                <a:pt x="3809" y="320039"/>
                              </a:lnTo>
                              <a:lnTo>
                                <a:pt x="7619" y="320039"/>
                              </a:lnTo>
                              <a:lnTo>
                                <a:pt x="7619" y="323850"/>
                              </a:lnTo>
                              <a:close/>
                            </a:path>
                            <a:path w="2034539" h="327660">
                              <a:moveTo>
                                <a:pt x="2026920" y="323850"/>
                              </a:moveTo>
                              <a:lnTo>
                                <a:pt x="7619" y="323850"/>
                              </a:lnTo>
                              <a:lnTo>
                                <a:pt x="7619" y="320039"/>
                              </a:lnTo>
                              <a:lnTo>
                                <a:pt x="2026920" y="320039"/>
                              </a:lnTo>
                              <a:lnTo>
                                <a:pt x="2026920" y="323850"/>
                              </a:lnTo>
                              <a:close/>
                            </a:path>
                            <a:path w="2034539" h="327660">
                              <a:moveTo>
                                <a:pt x="2034539" y="323850"/>
                              </a:moveTo>
                              <a:lnTo>
                                <a:pt x="2026920" y="323850"/>
                              </a:lnTo>
                              <a:lnTo>
                                <a:pt x="2030730" y="320039"/>
                              </a:lnTo>
                              <a:lnTo>
                                <a:pt x="2034539" y="320039"/>
                              </a:lnTo>
                              <a:lnTo>
                                <a:pt x="2034539" y="323850"/>
                              </a:lnTo>
                              <a:close/>
                            </a:path>
                          </a:pathLst>
                        </a:custGeom>
                        <a:solidFill>
                          <a:srgbClr val="FFFFFF"/>
                        </a:solidFill>
                      </wps:spPr>
                      <wps:bodyPr wrap="square" lIns="0" tIns="0" rIns="0" bIns="0" rtlCol="0">
                        <a:noAutofit/>
                      </wps:bodyPr>
                    </wps:wsp>
                  </a:graphicData>
                </a:graphic>
              </wp:anchor>
            </w:drawing>
          </mc:Choice>
          <mc:Fallback>
            <w:pict>
              <v:shape id="Graphic 25" o:spid="_x0000_s1026" o:spt="100" style="position:absolute;left:0pt;margin-left:86.75pt;margin-top:-4.2pt;height:25.8pt;width:160.2pt;mso-position-horizontal-relative:page;z-index:-251655168;mso-width-relative:page;mso-height-relative:page;" fillcolor="#FFFFFF" filled="t" stroked="f" coordsize="2034539,327660" o:gfxdata="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BeVS3J1wAAAAkBAAAPAAAAAAAAAAEAIAAAACIAAABkcnMvZG93bnJl&#10;di54bWxQSwECFAAUAAAACACHTuJATx59940DAABSEAAADgAAAAAAAAABACAAAAAmAQAAZHJzL2Uy&#10;b0RvYy54bWxQSwUGAAAAAAYABgBZAQAAJQcAAAAA&#10;" path="m2030730,327660l3809,327660,2349,327367,1117,326542,292,325310,0,323850,0,3810,292,2349,1117,1117,2349,292,3809,0,2030730,0,2032190,292,2033422,1117,2034247,2349,2034539,3810,7619,3810,3809,7620,7619,7620,7619,320039,3809,320039,7619,323850,2034539,323850,2034247,325310,2033422,326542,2032190,327367,2030730,327660xem7619,7620l3809,7620,7619,3810,7619,7620xem2026920,7620l7619,7620,7619,3810,2026920,3810,2026920,7620xem2026920,323850l2026920,3810,2030730,7620,2034539,7620,2034539,320039,2030730,320039,2026920,323850xem2034539,7620l2030730,7620,2026920,3810,2034539,3810,2034539,7620xem7619,323850l3809,320039,7619,320039,7619,323850xem2026920,323850l7619,323850,7619,320039,2026920,320039,2026920,323850xem2034539,323850l2026920,323850,2030730,320039,2034539,320039,2034539,323850xe">
                <v:fill on="t" focussize="0,0"/>
                <v:stroke on="f"/>
                <v:imagedata o:title=""/>
                <o:lock v:ext="edit" aspectratio="f"/>
                <v:textbox inset="0mm,0mm,0mm,0mm"/>
              </v:shape>
            </w:pict>
          </mc:Fallback>
        </mc:AlternateContent>
      </w:r>
      <w:r>
        <w:rPr>
          <w:rFonts w:ascii="Calibri"/>
          <w:spacing w:val="-2"/>
          <w:sz w:val="22"/>
        </w:rPr>
        <w:t>192411008_component</w:t>
      </w:r>
    </w:p>
    <w:p w14:paraId="5FCCB0B2">
      <w:pPr>
        <w:pStyle w:val="6"/>
        <w:rPr>
          <w:rFonts w:ascii="Calibri"/>
          <w:sz w:val="20"/>
        </w:rPr>
      </w:pPr>
    </w:p>
    <w:p w14:paraId="1C0A5E02">
      <w:pPr>
        <w:pStyle w:val="6"/>
        <w:spacing w:before="184"/>
        <w:rPr>
          <w:rFonts w:ascii="Calibri"/>
          <w:sz w:val="20"/>
        </w:rPr>
      </w:pPr>
      <w:r>
        <w:rPr>
          <w:rFonts w:ascii="Calibri"/>
          <w:sz w:val="20"/>
        </w:rPr>
        <w:drawing>
          <wp:anchor distT="0" distB="0" distL="0" distR="0" simplePos="0" relativeHeight="251662336" behindDoc="1" locked="0" layoutInCell="1" allowOverlap="1">
            <wp:simplePos x="0" y="0"/>
            <wp:positionH relativeFrom="page">
              <wp:posOffset>1096010</wp:posOffset>
            </wp:positionH>
            <wp:positionV relativeFrom="paragraph">
              <wp:posOffset>287020</wp:posOffset>
            </wp:positionV>
            <wp:extent cx="3619500" cy="96837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3619192" cy="968121"/>
                    </a:xfrm>
                    <a:prstGeom prst="rect">
                      <a:avLst/>
                    </a:prstGeom>
                  </pic:spPr>
                </pic:pic>
              </a:graphicData>
            </a:graphic>
          </wp:anchor>
        </w:drawing>
      </w:r>
    </w:p>
    <w:p w14:paraId="0E3D0DFC">
      <w:pPr>
        <w:pStyle w:val="6"/>
        <w:rPr>
          <w:rFonts w:ascii="Calibri"/>
        </w:rPr>
      </w:pPr>
    </w:p>
    <w:p w14:paraId="6927A22E">
      <w:pPr>
        <w:pStyle w:val="6"/>
        <w:rPr>
          <w:rFonts w:ascii="Calibri"/>
        </w:rPr>
      </w:pPr>
    </w:p>
    <w:p w14:paraId="56FC1D86">
      <w:pPr>
        <w:pStyle w:val="6"/>
        <w:rPr>
          <w:rFonts w:ascii="Calibri"/>
        </w:rPr>
      </w:pPr>
    </w:p>
    <w:p w14:paraId="26ADE09D">
      <w:pPr>
        <w:pStyle w:val="6"/>
        <w:rPr>
          <w:rFonts w:ascii="Calibri"/>
        </w:rPr>
      </w:pPr>
    </w:p>
    <w:p w14:paraId="7B21291A">
      <w:pPr>
        <w:pStyle w:val="6"/>
        <w:rPr>
          <w:rFonts w:ascii="Calibri"/>
        </w:rPr>
      </w:pPr>
    </w:p>
    <w:p w14:paraId="18B6A328">
      <w:pPr>
        <w:pStyle w:val="6"/>
        <w:rPr>
          <w:rFonts w:ascii="Calibri"/>
        </w:rPr>
      </w:pPr>
    </w:p>
    <w:p w14:paraId="50005692">
      <w:pPr>
        <w:pStyle w:val="6"/>
        <w:rPr>
          <w:rFonts w:ascii="Calibri"/>
        </w:rPr>
      </w:pPr>
    </w:p>
    <w:p w14:paraId="4E8F2F63">
      <w:pPr>
        <w:pStyle w:val="6"/>
        <w:spacing w:before="199"/>
        <w:rPr>
          <w:rFonts w:ascii="Calibri"/>
        </w:rPr>
      </w:pPr>
    </w:p>
    <w:p w14:paraId="38B5EA3C">
      <w:pPr>
        <w:pStyle w:val="3"/>
        <w:jc w:val="both"/>
      </w:pPr>
      <w:r>
        <w:t>DEPLOYMENT</w:t>
      </w:r>
      <w:r>
        <w:rPr>
          <w:spacing w:val="-10"/>
        </w:rPr>
        <w:t xml:space="preserve"> </w:t>
      </w:r>
      <w:r>
        <w:rPr>
          <w:spacing w:val="-2"/>
        </w:rPr>
        <w:t>DIAGRAM:</w:t>
      </w:r>
    </w:p>
    <w:p w14:paraId="11CB150B">
      <w:pPr>
        <w:pStyle w:val="6"/>
        <w:spacing w:before="182" w:line="259" w:lineRule="auto"/>
        <w:ind w:left="165" w:right="22"/>
        <w:jc w:val="both"/>
      </w:pPr>
      <w:r>
        <w:t>A deployment diagram in the unified modeling language serves to model the physical deployment of artifacts on deployment targets. Deployment diagrams show "the allocation of artifacts</w:t>
      </w:r>
      <w:r>
        <w:rPr>
          <w:spacing w:val="-1"/>
        </w:rPr>
        <w:t xml:space="preserve"> </w:t>
      </w:r>
      <w:r>
        <w:t>to</w:t>
      </w:r>
      <w:r>
        <w:rPr>
          <w:spacing w:val="-1"/>
        </w:rPr>
        <w:t xml:space="preserve"> </w:t>
      </w:r>
      <w:r>
        <w:t>nodes according to</w:t>
      </w:r>
      <w:r>
        <w:rPr>
          <w:spacing w:val="-1"/>
        </w:rPr>
        <w:t xml:space="preserve"> </w:t>
      </w:r>
      <w:r>
        <w:t>the Deployments</w:t>
      </w:r>
      <w:r>
        <w:rPr>
          <w:spacing w:val="-1"/>
        </w:rPr>
        <w:t xml:space="preserve"> </w:t>
      </w:r>
      <w:r>
        <w:t>defined between them.</w:t>
      </w:r>
      <w:r>
        <w:rPr>
          <w:spacing w:val="-1"/>
        </w:rPr>
        <w:t xml:space="preserve"> </w:t>
      </w:r>
      <w:r>
        <w:t>It is represented by</w:t>
      </w:r>
      <w:r>
        <w:rPr>
          <w:spacing w:val="-1"/>
        </w:rPr>
        <w:t xml:space="preserve"> </w:t>
      </w:r>
      <w:r>
        <w:t>3- dimentional box. Dependencies are represented by communication association.</w:t>
      </w:r>
    </w:p>
    <w:p w14:paraId="490F1E37">
      <w:pPr>
        <w:pStyle w:val="6"/>
        <w:spacing w:after="0" w:line="259" w:lineRule="auto"/>
        <w:jc w:val="both"/>
        <w:sectPr>
          <w:pgSz w:w="11910" w:h="16840"/>
          <w:pgMar w:top="1420" w:right="1417" w:bottom="280" w:left="1275" w:header="720" w:footer="720" w:gutter="0"/>
          <w:cols w:space="720" w:num="1"/>
        </w:sectPr>
      </w:pPr>
    </w:p>
    <w:p w14:paraId="6D928E88">
      <w:pPr>
        <w:pStyle w:val="6"/>
      </w:pPr>
    </w:p>
    <w:p w14:paraId="48DB0B61">
      <w:pPr>
        <w:pStyle w:val="6"/>
      </w:pPr>
    </w:p>
    <w:p w14:paraId="3DE1D27C">
      <w:pPr>
        <w:pStyle w:val="6"/>
      </w:pPr>
    </w:p>
    <w:p w14:paraId="696889EA">
      <w:pPr>
        <w:pStyle w:val="6"/>
      </w:pPr>
    </w:p>
    <w:p w14:paraId="1D7EAC75">
      <w:pPr>
        <w:pStyle w:val="6"/>
      </w:pPr>
    </w:p>
    <w:p w14:paraId="34668380">
      <w:pPr>
        <w:pStyle w:val="6"/>
      </w:pPr>
    </w:p>
    <w:p w14:paraId="1C0C07A4">
      <w:pPr>
        <w:pStyle w:val="6"/>
      </w:pPr>
    </w:p>
    <w:p w14:paraId="1E882369">
      <w:pPr>
        <w:pStyle w:val="6"/>
      </w:pPr>
    </w:p>
    <w:p w14:paraId="4740216D">
      <w:pPr>
        <w:pStyle w:val="6"/>
      </w:pPr>
    </w:p>
    <w:p w14:paraId="362F9FF7">
      <w:pPr>
        <w:pStyle w:val="6"/>
      </w:pPr>
    </w:p>
    <w:p w14:paraId="34AC426C">
      <w:pPr>
        <w:pStyle w:val="6"/>
      </w:pPr>
    </w:p>
    <w:p w14:paraId="42CB30BC">
      <w:pPr>
        <w:pStyle w:val="6"/>
      </w:pPr>
    </w:p>
    <w:p w14:paraId="5B775B86">
      <w:pPr>
        <w:pStyle w:val="6"/>
      </w:pPr>
    </w:p>
    <w:p w14:paraId="5B51D4A4">
      <w:pPr>
        <w:pStyle w:val="6"/>
      </w:pPr>
    </w:p>
    <w:p w14:paraId="4590518D">
      <w:pPr>
        <w:pStyle w:val="6"/>
      </w:pPr>
    </w:p>
    <w:p w14:paraId="4AB1C056">
      <w:pPr>
        <w:pStyle w:val="6"/>
        <w:spacing w:before="158"/>
      </w:pPr>
    </w:p>
    <w:p w14:paraId="68379407">
      <w:pPr>
        <w:pStyle w:val="3"/>
        <w:jc w:val="both"/>
      </w:pPr>
      <w:r>
        <mc:AlternateContent>
          <mc:Choice Requires="wpg">
            <w:drawing>
              <wp:anchor distT="0" distB="0" distL="0" distR="0" simplePos="0" relativeHeight="251659264" behindDoc="0" locked="0" layoutInCell="1" allowOverlap="1">
                <wp:simplePos x="0" y="0"/>
                <wp:positionH relativeFrom="page">
                  <wp:posOffset>914400</wp:posOffset>
                </wp:positionH>
                <wp:positionV relativeFrom="paragraph">
                  <wp:posOffset>-2902585</wp:posOffset>
                </wp:positionV>
                <wp:extent cx="5782310" cy="1819275"/>
                <wp:effectExtent l="0" t="0" r="0" b="0"/>
                <wp:wrapNone/>
                <wp:docPr id="27" name="Group 27"/>
                <wp:cNvGraphicFramePr/>
                <a:graphic xmlns:a="http://schemas.openxmlformats.org/drawingml/2006/main">
                  <a:graphicData uri="http://schemas.microsoft.com/office/word/2010/wordprocessingGroup">
                    <wpg:wgp>
                      <wpg:cNvGrpSpPr/>
                      <wpg:grpSpPr>
                        <a:xfrm>
                          <a:off x="0" y="0"/>
                          <a:ext cx="5782310" cy="1819275"/>
                          <a:chOff x="0" y="0"/>
                          <a:chExt cx="5782310" cy="1819275"/>
                        </a:xfrm>
                      </wpg:grpSpPr>
                      <pic:pic xmlns:pic="http://schemas.openxmlformats.org/drawingml/2006/picture">
                        <pic:nvPicPr>
                          <pic:cNvPr id="28" name="Image 28"/>
                          <pic:cNvPicPr/>
                        </pic:nvPicPr>
                        <pic:blipFill>
                          <a:blip r:embed="rId13" cstate="print"/>
                          <a:stretch>
                            <a:fillRect/>
                          </a:stretch>
                        </pic:blipFill>
                        <pic:spPr>
                          <a:xfrm>
                            <a:off x="0" y="0"/>
                            <a:ext cx="5782056" cy="1818759"/>
                          </a:xfrm>
                          <a:prstGeom prst="rect">
                            <a:avLst/>
                          </a:prstGeom>
                        </pic:spPr>
                      </pic:pic>
                      <wps:wsp>
                        <wps:cNvPr id="29" name="Graphic 29"/>
                        <wps:cNvSpPr/>
                        <wps:spPr>
                          <a:xfrm>
                            <a:off x="278765" y="306704"/>
                            <a:ext cx="1714500" cy="450215"/>
                          </a:xfrm>
                          <a:custGeom>
                            <a:avLst/>
                            <a:gdLst/>
                            <a:ahLst/>
                            <a:cxnLst/>
                            <a:rect l="l" t="t" r="r" b="b"/>
                            <a:pathLst>
                              <a:path w="1714500" h="450215">
                                <a:moveTo>
                                  <a:pt x="1710689" y="450215"/>
                                </a:moveTo>
                                <a:lnTo>
                                  <a:pt x="3809" y="450215"/>
                                </a:lnTo>
                                <a:lnTo>
                                  <a:pt x="2349" y="449922"/>
                                </a:lnTo>
                                <a:lnTo>
                                  <a:pt x="1117" y="449097"/>
                                </a:lnTo>
                                <a:lnTo>
                                  <a:pt x="292" y="447865"/>
                                </a:lnTo>
                                <a:lnTo>
                                  <a:pt x="0" y="446405"/>
                                </a:lnTo>
                                <a:lnTo>
                                  <a:pt x="0" y="3810"/>
                                </a:lnTo>
                                <a:lnTo>
                                  <a:pt x="292" y="2349"/>
                                </a:lnTo>
                                <a:lnTo>
                                  <a:pt x="1117" y="1117"/>
                                </a:lnTo>
                                <a:lnTo>
                                  <a:pt x="2349" y="292"/>
                                </a:lnTo>
                                <a:lnTo>
                                  <a:pt x="3809" y="0"/>
                                </a:lnTo>
                                <a:lnTo>
                                  <a:pt x="1710689" y="0"/>
                                </a:lnTo>
                                <a:lnTo>
                                  <a:pt x="1712150" y="292"/>
                                </a:lnTo>
                                <a:lnTo>
                                  <a:pt x="1713382" y="1117"/>
                                </a:lnTo>
                                <a:lnTo>
                                  <a:pt x="1714207" y="2349"/>
                                </a:lnTo>
                                <a:lnTo>
                                  <a:pt x="1714500" y="3810"/>
                                </a:lnTo>
                                <a:lnTo>
                                  <a:pt x="7619" y="3810"/>
                                </a:lnTo>
                                <a:lnTo>
                                  <a:pt x="3809" y="7620"/>
                                </a:lnTo>
                                <a:lnTo>
                                  <a:pt x="7619" y="7620"/>
                                </a:lnTo>
                                <a:lnTo>
                                  <a:pt x="7619" y="442595"/>
                                </a:lnTo>
                                <a:lnTo>
                                  <a:pt x="3809" y="442595"/>
                                </a:lnTo>
                                <a:lnTo>
                                  <a:pt x="7619" y="446405"/>
                                </a:lnTo>
                                <a:lnTo>
                                  <a:pt x="1714500" y="446405"/>
                                </a:lnTo>
                                <a:lnTo>
                                  <a:pt x="1714207" y="447865"/>
                                </a:lnTo>
                                <a:lnTo>
                                  <a:pt x="1713382" y="449097"/>
                                </a:lnTo>
                                <a:lnTo>
                                  <a:pt x="1712150" y="449922"/>
                                </a:lnTo>
                                <a:lnTo>
                                  <a:pt x="1710689" y="450215"/>
                                </a:lnTo>
                                <a:close/>
                              </a:path>
                              <a:path w="1714500" h="450215">
                                <a:moveTo>
                                  <a:pt x="7619" y="7620"/>
                                </a:moveTo>
                                <a:lnTo>
                                  <a:pt x="3809" y="7620"/>
                                </a:lnTo>
                                <a:lnTo>
                                  <a:pt x="7619" y="3810"/>
                                </a:lnTo>
                                <a:lnTo>
                                  <a:pt x="7619" y="7620"/>
                                </a:lnTo>
                                <a:close/>
                              </a:path>
                              <a:path w="1714500" h="450215">
                                <a:moveTo>
                                  <a:pt x="1706879" y="7620"/>
                                </a:moveTo>
                                <a:lnTo>
                                  <a:pt x="7619" y="7620"/>
                                </a:lnTo>
                                <a:lnTo>
                                  <a:pt x="7619" y="3810"/>
                                </a:lnTo>
                                <a:lnTo>
                                  <a:pt x="1706879" y="3810"/>
                                </a:lnTo>
                                <a:lnTo>
                                  <a:pt x="1706879" y="7620"/>
                                </a:lnTo>
                                <a:close/>
                              </a:path>
                              <a:path w="1714500" h="450215">
                                <a:moveTo>
                                  <a:pt x="1706879" y="446405"/>
                                </a:moveTo>
                                <a:lnTo>
                                  <a:pt x="1706879" y="3810"/>
                                </a:lnTo>
                                <a:lnTo>
                                  <a:pt x="1710689" y="7620"/>
                                </a:lnTo>
                                <a:lnTo>
                                  <a:pt x="1714500" y="7620"/>
                                </a:lnTo>
                                <a:lnTo>
                                  <a:pt x="1714500" y="442595"/>
                                </a:lnTo>
                                <a:lnTo>
                                  <a:pt x="1710689" y="442595"/>
                                </a:lnTo>
                                <a:lnTo>
                                  <a:pt x="1706879" y="446405"/>
                                </a:lnTo>
                                <a:close/>
                              </a:path>
                              <a:path w="1714500" h="450215">
                                <a:moveTo>
                                  <a:pt x="1714500" y="7620"/>
                                </a:moveTo>
                                <a:lnTo>
                                  <a:pt x="1710689" y="7620"/>
                                </a:lnTo>
                                <a:lnTo>
                                  <a:pt x="1706879" y="3810"/>
                                </a:lnTo>
                                <a:lnTo>
                                  <a:pt x="1714500" y="3810"/>
                                </a:lnTo>
                                <a:lnTo>
                                  <a:pt x="1714500" y="7620"/>
                                </a:lnTo>
                                <a:close/>
                              </a:path>
                              <a:path w="1714500" h="450215">
                                <a:moveTo>
                                  <a:pt x="7619" y="446405"/>
                                </a:moveTo>
                                <a:lnTo>
                                  <a:pt x="3809" y="442595"/>
                                </a:lnTo>
                                <a:lnTo>
                                  <a:pt x="7619" y="442595"/>
                                </a:lnTo>
                                <a:lnTo>
                                  <a:pt x="7619" y="446405"/>
                                </a:lnTo>
                                <a:close/>
                              </a:path>
                              <a:path w="1714500" h="450215">
                                <a:moveTo>
                                  <a:pt x="1706879" y="446405"/>
                                </a:moveTo>
                                <a:lnTo>
                                  <a:pt x="7619" y="446405"/>
                                </a:lnTo>
                                <a:lnTo>
                                  <a:pt x="7619" y="442595"/>
                                </a:lnTo>
                                <a:lnTo>
                                  <a:pt x="1706879" y="442595"/>
                                </a:lnTo>
                                <a:lnTo>
                                  <a:pt x="1706879" y="446405"/>
                                </a:lnTo>
                                <a:close/>
                              </a:path>
                              <a:path w="1714500" h="450215">
                                <a:moveTo>
                                  <a:pt x="1714500" y="446405"/>
                                </a:moveTo>
                                <a:lnTo>
                                  <a:pt x="1706879" y="446405"/>
                                </a:lnTo>
                                <a:lnTo>
                                  <a:pt x="1710689" y="442595"/>
                                </a:lnTo>
                                <a:lnTo>
                                  <a:pt x="1714500" y="442595"/>
                                </a:lnTo>
                                <a:lnTo>
                                  <a:pt x="1714500" y="446405"/>
                                </a:lnTo>
                                <a:close/>
                              </a:path>
                            </a:pathLst>
                          </a:custGeom>
                          <a:solidFill>
                            <a:srgbClr val="FFFFFF"/>
                          </a:solidFill>
                        </wps:spPr>
                        <wps:bodyPr wrap="square" lIns="0" tIns="0" rIns="0" bIns="0" rtlCol="0">
                          <a:noAutofit/>
                        </wps:bodyPr>
                      </wps:wsp>
                      <wps:wsp>
                        <wps:cNvPr id="30" name="Textbox 30"/>
                        <wps:cNvSpPr txBox="1"/>
                        <wps:spPr>
                          <a:xfrm>
                            <a:off x="376427" y="387623"/>
                            <a:ext cx="1405890" cy="140335"/>
                          </a:xfrm>
                          <a:prstGeom prst="rect">
                            <a:avLst/>
                          </a:prstGeom>
                        </wps:spPr>
                        <wps:txbx>
                          <w:txbxContent>
                            <w:p w14:paraId="6CF16698">
                              <w:pPr>
                                <w:spacing w:before="0" w:line="221" w:lineRule="exact"/>
                                <w:ind w:left="0" w:right="0" w:firstLine="0"/>
                                <w:jc w:val="left"/>
                                <w:rPr>
                                  <w:rFonts w:ascii="Calibri"/>
                                  <w:sz w:val="22"/>
                                </w:rPr>
                              </w:pPr>
                              <w:r>
                                <w:rPr>
                                  <w:rFonts w:ascii="Calibri"/>
                                  <w:spacing w:val="-2"/>
                                  <w:sz w:val="22"/>
                                </w:rPr>
                                <w:t>192411008_deployment</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228.55pt;height:143.25pt;width:455.3pt;mso-position-horizontal-relative:page;z-index:251659264;mso-width-relative:page;mso-height-relative:page;" coordsize="5782310,1819275" o:gfxdata="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">
                <o:lock v:ext="edit" aspectratio="f"/>
                <v:shape id="Image 28" o:spid="_x0000_s1026" o:spt="75" type="#_x0000_t75" style="position:absolute;left:0;top:0;height:1818759;width:5782056;" filled="f" o:preferrelative="t" stroked="f" coordsize="21600,21600" o:gfxdata="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fy6+5AAAA2wAA&#10;AA8AAAAAAAAAAQAgAAAAIgAAAGRycy9kb3ducmV2LnhtbFBLAQIUABQAAAAIAIdO4kAzLwWeOwAA&#10;ADkAAAAQAAAAAAAAAAEAIAAAAAgBAABkcnMvc2hhcGV4bWwueG1sUEsFBgAAAAAGAAYAWwEAALID&#10;AAAAAA==&#10;">
                  <v:fill on="f" focussize="0,0"/>
                  <v:stroke on="f"/>
                  <v:imagedata r:id="rId13" o:title=""/>
                  <o:lock v:ext="edit" aspectratio="f"/>
                </v:shape>
                <v:shape id="Graphic 29" o:spid="_x0000_s1026" o:spt="100" style="position:absolute;left:278765;top:306704;height:450215;width:1714500;" fillcolor="#FFFFFF" filled="t" stroked="f" coordsize="1714500,450215" o:gfxdata="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IOJgvQAA&#10;ANsAAAAPAAAAAAAAAAEAIAAAACIAAABkcnMvZG93bnJldi54bWxQSwECFAAUAAAACACHTuJAMy8F&#10;njsAAAA5AAAAEAAAAAAAAAABACAAAAAMAQAAZHJzL3NoYXBleG1sLnhtbFBLBQYAAAAABgAGAFsB&#10;AAC2AwAAAAA=&#10;" path="m1710689,450215l3809,450215,2349,449922,1117,449097,292,447865,0,446405,0,3810,292,2349,1117,1117,2349,292,3809,0,1710689,0,1712150,292,1713382,1117,1714207,2349,1714500,3810,7619,3810,3809,7620,7619,7620,7619,442595,3809,442595,7619,446405,1714500,446405,1714207,447865,1713382,449097,1712150,449922,1710689,450215xem7619,7620l3809,7620,7619,3810,7619,7620xem1706879,7620l7619,7620,7619,3810,1706879,3810,1706879,7620xem1706879,446405l1706879,3810,1710689,7620,1714500,7620,1714500,442595,1710689,442595,1706879,446405xem1714500,7620l1710689,7620,1706879,3810,1714500,3810,1714500,7620xem7619,446405l3809,442595,7619,442595,7619,446405xem1706879,446405l7619,446405,7619,442595,1706879,442595,1706879,446405xem1714500,446405l1706879,446405,1710689,442595,1714500,442595,1714500,446405xe">
                  <v:fill on="t" focussize="0,0"/>
                  <v:stroke on="f"/>
                  <v:imagedata o:title=""/>
                  <o:lock v:ext="edit" aspectratio="f"/>
                  <v:textbox inset="0mm,0mm,0mm,0mm"/>
                </v:shape>
                <v:shape id="Textbox 30" o:spid="_x0000_s1026" o:spt="202" type="#_x0000_t202" style="position:absolute;left:376427;top:387623;height:140335;width:1405890;" filled="f" stroked="f" coordsize="21600,21600" o:gfxdata="UEsDBAoAAAAAAIdO4kAAAAAAAAAAAAAAAAAEAAAAZHJzL1BLAwQUAAAACACHTuJAQb+t2LoAAADb&#10;AAAADwAAAGRycy9kb3ducmV2LnhtbEVPy2oCMRTdF/yHcAvd1UQL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63Y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CF16698">
                        <w:pPr>
                          <w:spacing w:before="0" w:line="221" w:lineRule="exact"/>
                          <w:ind w:left="0" w:right="0" w:firstLine="0"/>
                          <w:jc w:val="left"/>
                          <w:rPr>
                            <w:rFonts w:ascii="Calibri"/>
                            <w:sz w:val="22"/>
                          </w:rPr>
                        </w:pPr>
                        <w:r>
                          <w:rPr>
                            <w:rFonts w:ascii="Calibri"/>
                            <w:spacing w:val="-2"/>
                            <w:sz w:val="22"/>
                          </w:rPr>
                          <w:t>192411008_deployment</w:t>
                        </w:r>
                      </w:p>
                    </w:txbxContent>
                  </v:textbox>
                </v:shape>
              </v:group>
            </w:pict>
          </mc:Fallback>
        </mc:AlternateContent>
      </w:r>
      <w:r>
        <w:rPr>
          <w:spacing w:val="-2"/>
        </w:rPr>
        <w:t>PACKAGE</w:t>
      </w:r>
      <w:r>
        <w:rPr>
          <w:spacing w:val="-8"/>
        </w:rPr>
        <w:t xml:space="preserve"> </w:t>
      </w:r>
      <w:r>
        <w:rPr>
          <w:spacing w:val="-2"/>
        </w:rPr>
        <w:t>DIAGRAM:</w:t>
      </w:r>
    </w:p>
    <w:p w14:paraId="4B7CBA16">
      <w:pPr>
        <w:pStyle w:val="6"/>
        <w:spacing w:before="183" w:line="259" w:lineRule="auto"/>
        <w:ind w:left="165" w:right="20"/>
        <w:jc w:val="both"/>
      </w:pPr>
      <w: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777CFD04">
      <w:pPr>
        <w:pStyle w:val="6"/>
        <w:spacing w:before="158"/>
        <w:ind w:left="165"/>
      </w:pPr>
      <w:r>
        <w:t>There</w:t>
      </w:r>
      <w:r>
        <w:rPr>
          <w:spacing w:val="-5"/>
        </w:rPr>
        <w:t xml:space="preserve"> </w:t>
      </w:r>
      <w:r>
        <w:t>are</w:t>
      </w:r>
      <w:r>
        <w:rPr>
          <w:spacing w:val="-2"/>
        </w:rPr>
        <w:t xml:space="preserve"> </w:t>
      </w:r>
      <w:r>
        <w:t>three</w:t>
      </w:r>
      <w:r>
        <w:rPr>
          <w:spacing w:val="-2"/>
        </w:rPr>
        <w:t xml:space="preserve"> </w:t>
      </w:r>
      <w:r>
        <w:t>types</w:t>
      </w:r>
      <w:r>
        <w:rPr>
          <w:spacing w:val="-3"/>
        </w:rPr>
        <w:t xml:space="preserve"> </w:t>
      </w:r>
      <w:r>
        <w:t>of</w:t>
      </w:r>
      <w:r>
        <w:rPr>
          <w:spacing w:val="-5"/>
        </w:rPr>
        <w:t xml:space="preserve"> </w:t>
      </w:r>
      <w:r>
        <w:t>layer.</w:t>
      </w:r>
      <w:r>
        <w:rPr>
          <w:spacing w:val="-10"/>
        </w:rPr>
        <w:t xml:space="preserve"> </w:t>
      </w:r>
      <w:r>
        <w:t>They</w:t>
      </w:r>
      <w:r>
        <w:rPr>
          <w:spacing w:val="-3"/>
        </w:rPr>
        <w:t xml:space="preserve"> </w:t>
      </w:r>
      <w:r>
        <w:rPr>
          <w:spacing w:val="-5"/>
        </w:rPr>
        <w:t>are</w:t>
      </w:r>
    </w:p>
    <w:p w14:paraId="11C09F6D">
      <w:pPr>
        <w:pStyle w:val="8"/>
        <w:numPr>
          <w:ilvl w:val="0"/>
          <w:numId w:val="3"/>
        </w:numPr>
        <w:tabs>
          <w:tab w:val="left" w:pos="345"/>
        </w:tabs>
        <w:spacing w:before="183" w:after="0" w:line="240" w:lineRule="auto"/>
        <w:ind w:left="345" w:right="0" w:hanging="180"/>
        <w:jc w:val="left"/>
        <w:rPr>
          <w:sz w:val="24"/>
        </w:rPr>
      </w:pPr>
      <w:r>
        <w:rPr>
          <w:sz w:val="24"/>
        </w:rPr>
        <w:t>User</w:t>
      </w:r>
      <w:r>
        <w:rPr>
          <w:spacing w:val="-4"/>
          <w:sz w:val="24"/>
        </w:rPr>
        <w:t xml:space="preserve"> </w:t>
      </w:r>
      <w:r>
        <w:rPr>
          <w:sz w:val="24"/>
        </w:rPr>
        <w:t>interface</w:t>
      </w:r>
      <w:r>
        <w:rPr>
          <w:spacing w:val="-3"/>
          <w:sz w:val="24"/>
        </w:rPr>
        <w:t xml:space="preserve"> </w:t>
      </w:r>
      <w:r>
        <w:rPr>
          <w:spacing w:val="-4"/>
          <w:sz w:val="24"/>
        </w:rPr>
        <w:t>layer</w:t>
      </w:r>
    </w:p>
    <w:p w14:paraId="18200A6E">
      <w:pPr>
        <w:pStyle w:val="8"/>
        <w:numPr>
          <w:ilvl w:val="0"/>
          <w:numId w:val="3"/>
        </w:numPr>
        <w:tabs>
          <w:tab w:val="left" w:pos="345"/>
        </w:tabs>
        <w:spacing w:before="182" w:after="0" w:line="240" w:lineRule="auto"/>
        <w:ind w:left="345" w:right="0" w:hanging="180"/>
        <w:jc w:val="left"/>
        <w:rPr>
          <w:sz w:val="24"/>
        </w:rPr>
      </w:pPr>
      <w:r>
        <w:rPr>
          <w:sz w:val="24"/>
        </w:rPr>
        <w:t>Domain</w:t>
      </w:r>
      <w:r>
        <w:rPr>
          <w:spacing w:val="-2"/>
          <w:sz w:val="24"/>
        </w:rPr>
        <w:t xml:space="preserve"> layer</w:t>
      </w:r>
    </w:p>
    <w:p w14:paraId="4A1E8AE1">
      <w:pPr>
        <w:pStyle w:val="8"/>
        <w:numPr>
          <w:ilvl w:val="0"/>
          <w:numId w:val="3"/>
        </w:numPr>
        <w:tabs>
          <w:tab w:val="left" w:pos="340"/>
        </w:tabs>
        <w:spacing w:before="182" w:after="0" w:line="240" w:lineRule="auto"/>
        <w:ind w:left="340" w:right="0" w:hanging="175"/>
        <w:jc w:val="left"/>
        <w:rPr>
          <w:sz w:val="24"/>
        </w:rPr>
      </w:pPr>
      <w:r>
        <w:rPr>
          <w:sz w:val="24"/>
        </w:rPr>
        <w:t>Technical</w:t>
      </w:r>
      <w:r>
        <w:rPr>
          <w:spacing w:val="-13"/>
          <w:sz w:val="24"/>
        </w:rPr>
        <w:t xml:space="preserve"> </w:t>
      </w:r>
      <w:r>
        <w:rPr>
          <w:sz w:val="24"/>
        </w:rPr>
        <w:t>services</w:t>
      </w:r>
      <w:r>
        <w:rPr>
          <w:spacing w:val="-11"/>
          <w:sz w:val="24"/>
        </w:rPr>
        <w:t xml:space="preserve"> </w:t>
      </w:r>
      <w:r>
        <w:rPr>
          <w:spacing w:val="-4"/>
          <w:sz w:val="24"/>
        </w:rPr>
        <w:t>layer</w:t>
      </w:r>
    </w:p>
    <w:p w14:paraId="25CDBEE0">
      <w:pPr>
        <w:pStyle w:val="6"/>
        <w:spacing w:before="9"/>
        <w:rPr>
          <w:sz w:val="13"/>
        </w:rPr>
      </w:pPr>
      <w:r>
        <w:rPr>
          <w:sz w:val="13"/>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115570</wp:posOffset>
                </wp:positionV>
                <wp:extent cx="5349240" cy="199834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5349240" cy="1998345"/>
                          <a:chOff x="0" y="0"/>
                          <a:chExt cx="5349240" cy="1998345"/>
                        </a:xfrm>
                      </wpg:grpSpPr>
                      <pic:pic xmlns:pic="http://schemas.openxmlformats.org/drawingml/2006/picture">
                        <pic:nvPicPr>
                          <pic:cNvPr id="32" name="Image 32"/>
                          <pic:cNvPicPr/>
                        </pic:nvPicPr>
                        <pic:blipFill>
                          <a:blip r:embed="rId14" cstate="print"/>
                          <a:stretch>
                            <a:fillRect/>
                          </a:stretch>
                        </pic:blipFill>
                        <pic:spPr>
                          <a:xfrm>
                            <a:off x="0" y="0"/>
                            <a:ext cx="5349240" cy="1998241"/>
                          </a:xfrm>
                          <a:prstGeom prst="rect">
                            <a:avLst/>
                          </a:prstGeom>
                        </pic:spPr>
                      </pic:pic>
                      <wps:wsp>
                        <wps:cNvPr id="33" name="Graphic 33"/>
                        <wps:cNvSpPr/>
                        <wps:spPr>
                          <a:xfrm>
                            <a:off x="294004" y="209041"/>
                            <a:ext cx="1530350" cy="342265"/>
                          </a:xfrm>
                          <a:custGeom>
                            <a:avLst/>
                            <a:gdLst/>
                            <a:ahLst/>
                            <a:cxnLst/>
                            <a:rect l="l" t="t" r="r" b="b"/>
                            <a:pathLst>
                              <a:path w="1530350" h="342265">
                                <a:moveTo>
                                  <a:pt x="1526539" y="342264"/>
                                </a:moveTo>
                                <a:lnTo>
                                  <a:pt x="3809" y="342264"/>
                                </a:lnTo>
                                <a:lnTo>
                                  <a:pt x="2349" y="341972"/>
                                </a:lnTo>
                                <a:lnTo>
                                  <a:pt x="1117" y="341147"/>
                                </a:lnTo>
                                <a:lnTo>
                                  <a:pt x="292" y="339915"/>
                                </a:lnTo>
                                <a:lnTo>
                                  <a:pt x="0" y="338454"/>
                                </a:lnTo>
                                <a:lnTo>
                                  <a:pt x="0" y="3809"/>
                                </a:lnTo>
                                <a:lnTo>
                                  <a:pt x="292" y="2349"/>
                                </a:lnTo>
                                <a:lnTo>
                                  <a:pt x="1117" y="1117"/>
                                </a:lnTo>
                                <a:lnTo>
                                  <a:pt x="2349" y="292"/>
                                </a:lnTo>
                                <a:lnTo>
                                  <a:pt x="3809" y="0"/>
                                </a:lnTo>
                                <a:lnTo>
                                  <a:pt x="1526539" y="0"/>
                                </a:lnTo>
                                <a:lnTo>
                                  <a:pt x="1528000" y="292"/>
                                </a:lnTo>
                                <a:lnTo>
                                  <a:pt x="1529232" y="1117"/>
                                </a:lnTo>
                                <a:lnTo>
                                  <a:pt x="1530057" y="2349"/>
                                </a:lnTo>
                                <a:lnTo>
                                  <a:pt x="1530350" y="3809"/>
                                </a:lnTo>
                                <a:lnTo>
                                  <a:pt x="7619" y="3809"/>
                                </a:lnTo>
                                <a:lnTo>
                                  <a:pt x="3809" y="7620"/>
                                </a:lnTo>
                                <a:lnTo>
                                  <a:pt x="7619" y="7620"/>
                                </a:lnTo>
                                <a:lnTo>
                                  <a:pt x="7619" y="334645"/>
                                </a:lnTo>
                                <a:lnTo>
                                  <a:pt x="3809" y="334645"/>
                                </a:lnTo>
                                <a:lnTo>
                                  <a:pt x="7619" y="338454"/>
                                </a:lnTo>
                                <a:lnTo>
                                  <a:pt x="1530350" y="338454"/>
                                </a:lnTo>
                                <a:lnTo>
                                  <a:pt x="1530057" y="339915"/>
                                </a:lnTo>
                                <a:lnTo>
                                  <a:pt x="1529232" y="341147"/>
                                </a:lnTo>
                                <a:lnTo>
                                  <a:pt x="1528000" y="341972"/>
                                </a:lnTo>
                                <a:lnTo>
                                  <a:pt x="1526539" y="342264"/>
                                </a:lnTo>
                                <a:close/>
                              </a:path>
                              <a:path w="1530350" h="342265">
                                <a:moveTo>
                                  <a:pt x="7619" y="7620"/>
                                </a:moveTo>
                                <a:lnTo>
                                  <a:pt x="3809" y="7620"/>
                                </a:lnTo>
                                <a:lnTo>
                                  <a:pt x="7619" y="3809"/>
                                </a:lnTo>
                                <a:lnTo>
                                  <a:pt x="7619" y="7620"/>
                                </a:lnTo>
                                <a:close/>
                              </a:path>
                              <a:path w="1530350" h="342265">
                                <a:moveTo>
                                  <a:pt x="1522730" y="7620"/>
                                </a:moveTo>
                                <a:lnTo>
                                  <a:pt x="7619" y="7620"/>
                                </a:lnTo>
                                <a:lnTo>
                                  <a:pt x="7619" y="3809"/>
                                </a:lnTo>
                                <a:lnTo>
                                  <a:pt x="1522730" y="3809"/>
                                </a:lnTo>
                                <a:lnTo>
                                  <a:pt x="1522730" y="7620"/>
                                </a:lnTo>
                                <a:close/>
                              </a:path>
                              <a:path w="1530350" h="342265">
                                <a:moveTo>
                                  <a:pt x="1522730" y="338454"/>
                                </a:moveTo>
                                <a:lnTo>
                                  <a:pt x="1522730" y="3809"/>
                                </a:lnTo>
                                <a:lnTo>
                                  <a:pt x="1526539" y="7620"/>
                                </a:lnTo>
                                <a:lnTo>
                                  <a:pt x="1530350" y="7620"/>
                                </a:lnTo>
                                <a:lnTo>
                                  <a:pt x="1530350" y="334645"/>
                                </a:lnTo>
                                <a:lnTo>
                                  <a:pt x="1526539" y="334645"/>
                                </a:lnTo>
                                <a:lnTo>
                                  <a:pt x="1522730" y="338454"/>
                                </a:lnTo>
                                <a:close/>
                              </a:path>
                              <a:path w="1530350" h="342265">
                                <a:moveTo>
                                  <a:pt x="1530350" y="7620"/>
                                </a:moveTo>
                                <a:lnTo>
                                  <a:pt x="1526539" y="7620"/>
                                </a:lnTo>
                                <a:lnTo>
                                  <a:pt x="1522730" y="3809"/>
                                </a:lnTo>
                                <a:lnTo>
                                  <a:pt x="1530350" y="3809"/>
                                </a:lnTo>
                                <a:lnTo>
                                  <a:pt x="1530350" y="7620"/>
                                </a:lnTo>
                                <a:close/>
                              </a:path>
                              <a:path w="1530350" h="342265">
                                <a:moveTo>
                                  <a:pt x="7619" y="338454"/>
                                </a:moveTo>
                                <a:lnTo>
                                  <a:pt x="3809" y="334645"/>
                                </a:lnTo>
                                <a:lnTo>
                                  <a:pt x="7619" y="334645"/>
                                </a:lnTo>
                                <a:lnTo>
                                  <a:pt x="7619" y="338454"/>
                                </a:lnTo>
                                <a:close/>
                              </a:path>
                              <a:path w="1530350" h="342265">
                                <a:moveTo>
                                  <a:pt x="1522730" y="338454"/>
                                </a:moveTo>
                                <a:lnTo>
                                  <a:pt x="7619" y="338454"/>
                                </a:lnTo>
                                <a:lnTo>
                                  <a:pt x="7619" y="334645"/>
                                </a:lnTo>
                                <a:lnTo>
                                  <a:pt x="1522730" y="334645"/>
                                </a:lnTo>
                                <a:lnTo>
                                  <a:pt x="1522730" y="338454"/>
                                </a:lnTo>
                                <a:close/>
                              </a:path>
                              <a:path w="1530350" h="342265">
                                <a:moveTo>
                                  <a:pt x="1530350" y="338454"/>
                                </a:moveTo>
                                <a:lnTo>
                                  <a:pt x="1522730" y="338454"/>
                                </a:lnTo>
                                <a:lnTo>
                                  <a:pt x="1526539" y="334645"/>
                                </a:lnTo>
                                <a:lnTo>
                                  <a:pt x="1530350" y="334645"/>
                                </a:lnTo>
                                <a:lnTo>
                                  <a:pt x="1530350" y="338454"/>
                                </a:lnTo>
                                <a:close/>
                              </a:path>
                            </a:pathLst>
                          </a:custGeom>
                          <a:solidFill>
                            <a:srgbClr val="FFFFFF"/>
                          </a:solidFill>
                        </wps:spPr>
                        <wps:bodyPr wrap="square" lIns="0" tIns="0" rIns="0" bIns="0" rtlCol="0">
                          <a:noAutofit/>
                        </wps:bodyPr>
                      </wps:wsp>
                      <wps:wsp>
                        <wps:cNvPr id="34" name="Textbox 34"/>
                        <wps:cNvSpPr txBox="1"/>
                        <wps:spPr>
                          <a:xfrm>
                            <a:off x="391668" y="290087"/>
                            <a:ext cx="1183005" cy="140335"/>
                          </a:xfrm>
                          <a:prstGeom prst="rect">
                            <a:avLst/>
                          </a:prstGeom>
                        </wps:spPr>
                        <wps:txbx>
                          <w:txbxContent>
                            <w:p w14:paraId="7FE07124">
                              <w:pPr>
                                <w:spacing w:before="0" w:line="221" w:lineRule="exact"/>
                                <w:ind w:left="0" w:right="0" w:firstLine="0"/>
                                <w:jc w:val="left"/>
                                <w:rPr>
                                  <w:rFonts w:ascii="Calibri"/>
                                  <w:sz w:val="22"/>
                                </w:rPr>
                              </w:pPr>
                              <w:r>
                                <w:rPr>
                                  <w:rFonts w:ascii="Calibri"/>
                                  <w:spacing w:val="-2"/>
                                  <w:sz w:val="22"/>
                                </w:rPr>
                                <w:t>192411008_package</w:t>
                              </w:r>
                            </w:p>
                          </w:txbxContent>
                        </wps:txbx>
                        <wps:bodyPr wrap="square" lIns="0" tIns="0" rIns="0" bIns="0" rtlCol="0">
                          <a:noAutofit/>
                        </wps:bodyPr>
                      </wps:wsp>
                    </wpg:wgp>
                  </a:graphicData>
                </a:graphic>
              </wp:anchor>
            </w:drawing>
          </mc:Choice>
          <mc:Fallback>
            <w:pict>
              <v:group id="_x0000_s1026" o:spid="_x0000_s1026" o:spt="203" style="position:absolute;left:0pt;margin-left:72pt;margin-top:9.1pt;height:157.35pt;width:421.2pt;mso-position-horizontal-relative:page;mso-wrap-distance-bottom:0pt;mso-wrap-distance-top:0pt;z-index:-251653120;mso-width-relative:page;mso-height-relative:page;" coordsize="5349240,1998345" o:gfxdata="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">
                <o:lock v:ext="edit" aspectratio="f"/>
                <v:shape id="Image 32" o:spid="_x0000_s1026" o:spt="75" type="#_x0000_t75" style="position:absolute;left:0;top:0;height:1998241;width:5349240;" filled="f" o:preferrelative="t" stroked="f" coordsize="21600,21600" o:gfxdata="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JfXO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Graphic 33" o:spid="_x0000_s1026" o:spt="100" style="position:absolute;left:294004;top:209041;height:342265;width:1530350;" fillcolor="#FFFFFF" filled="t" stroked="f" coordsize="1530350,342265" o:gfxdata="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dAEb4A&#10;AADbAAAADwAAAAAAAAABACAAAAAiAAAAZHJzL2Rvd25yZXYueG1sUEsBAhQAFAAAAAgAh07iQDMv&#10;BZ47AAAAOQAAABAAAAAAAAAAAQAgAAAADQEAAGRycy9zaGFwZXhtbC54bWxQSwUGAAAAAAYABgBb&#10;AQAAtwMAAAAA&#10;" path="m1526539,342264l3809,342264,2349,341972,1117,341147,292,339915,0,338454,0,3809,292,2349,1117,1117,2349,292,3809,0,1526539,0,1528000,292,1529232,1117,1530057,2349,1530350,3809,7619,3809,3809,7620,7619,7620,7619,334645,3809,334645,7619,338454,1530350,338454,1530057,339915,1529232,341147,1528000,341972,1526539,342264xem7619,7620l3809,7620,7619,3809,7619,7620xem1522730,7620l7619,7620,7619,3809,1522730,3809,1522730,7620xem1522730,338454l1522730,3809,1526539,7620,1530350,7620,1530350,334645,1526539,334645,1522730,338454xem1530350,7620l1526539,7620,1522730,3809,1530350,3809,1530350,7620xem7619,338454l3809,334645,7619,334645,7619,338454xem1522730,338454l7619,338454,7619,334645,1522730,334645,1522730,338454xem1530350,338454l1522730,338454,1526539,334645,1530350,334645,1530350,338454xe">
                  <v:fill on="t" focussize="0,0"/>
                  <v:stroke on="f"/>
                  <v:imagedata o:title=""/>
                  <o:lock v:ext="edit" aspectratio="f"/>
                  <v:textbox inset="0mm,0mm,0mm,0mm"/>
                </v:shape>
                <v:shape id="Textbox 34" o:spid="_x0000_s1026" o:spt="202" type="#_x0000_t202" style="position:absolute;left:391668;top:290087;height:140335;width:1183005;"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FE07124">
                        <w:pPr>
                          <w:spacing w:before="0" w:line="221" w:lineRule="exact"/>
                          <w:ind w:left="0" w:right="0" w:firstLine="0"/>
                          <w:jc w:val="left"/>
                          <w:rPr>
                            <w:rFonts w:ascii="Calibri"/>
                            <w:sz w:val="22"/>
                          </w:rPr>
                        </w:pPr>
                        <w:r>
                          <w:rPr>
                            <w:rFonts w:ascii="Calibri"/>
                            <w:spacing w:val="-2"/>
                            <w:sz w:val="22"/>
                          </w:rPr>
                          <w:t>192411008_package</w:t>
                        </w:r>
                      </w:p>
                    </w:txbxContent>
                  </v:textbox>
                </v:shape>
                <w10:wrap type="topAndBottom"/>
              </v:group>
            </w:pict>
          </mc:Fallback>
        </mc:AlternateContent>
      </w:r>
    </w:p>
    <w:p w14:paraId="47652ECE">
      <w:pPr>
        <w:pStyle w:val="6"/>
        <w:spacing w:after="0"/>
        <w:rPr>
          <w:sz w:val="13"/>
        </w:rPr>
        <w:sectPr>
          <w:pgSz w:w="11910" w:h="16840"/>
          <w:pgMar w:top="1420" w:right="1417" w:bottom="280" w:left="1275" w:header="720" w:footer="720" w:gutter="0"/>
          <w:cols w:space="720" w:num="1"/>
        </w:sectPr>
      </w:pPr>
    </w:p>
    <w:p w14:paraId="49FBF5F2">
      <w:pPr>
        <w:pStyle w:val="3"/>
        <w:spacing w:before="62"/>
      </w:pPr>
      <w:r>
        <w:t>PROGRAM</w:t>
      </w:r>
      <w:r>
        <w:rPr>
          <w:spacing w:val="-5"/>
        </w:rPr>
        <w:t xml:space="preserve"> </w:t>
      </w:r>
      <w:r>
        <w:rPr>
          <w:spacing w:val="-2"/>
        </w:rPr>
        <w:t>CODING:</w:t>
      </w:r>
    </w:p>
    <w:p w14:paraId="79E0E906">
      <w:pPr>
        <w:pStyle w:val="6"/>
        <w:spacing w:before="180"/>
        <w:ind w:left="165"/>
      </w:pPr>
      <w:r>
        <w:rPr>
          <w:spacing w:val="-2"/>
        </w:rPr>
        <w:t>CENETRAL</w:t>
      </w:r>
      <w:r>
        <w:rPr>
          <w:spacing w:val="-12"/>
        </w:rPr>
        <w:t xml:space="preserve"> </w:t>
      </w:r>
      <w:r>
        <w:rPr>
          <w:spacing w:val="-2"/>
        </w:rPr>
        <w:t>EDUATIONAL</w:t>
      </w:r>
      <w:r>
        <w:rPr>
          <w:spacing w:val="-9"/>
        </w:rPr>
        <w:t xml:space="preserve"> </w:t>
      </w:r>
      <w:r>
        <w:rPr>
          <w:spacing w:val="-2"/>
        </w:rPr>
        <w:t>SYSTEM:</w:t>
      </w:r>
    </w:p>
    <w:p w14:paraId="3FC97C10">
      <w:pPr>
        <w:pStyle w:val="6"/>
        <w:spacing w:before="182"/>
        <w:ind w:left="165"/>
      </w:pPr>
      <w:r>
        <w:t>Public</w:t>
      </w:r>
      <w:r>
        <w:rPr>
          <w:spacing w:val="-7"/>
        </w:rPr>
        <w:t xml:space="preserve"> </w:t>
      </w:r>
      <w:r>
        <w:t>class central</w:t>
      </w:r>
      <w:r>
        <w:rPr>
          <w:spacing w:val="-1"/>
        </w:rPr>
        <w:t xml:space="preserve"> </w:t>
      </w:r>
      <w:r>
        <w:t>educational</w:t>
      </w:r>
      <w:r>
        <w:rPr>
          <w:spacing w:val="-2"/>
        </w:rPr>
        <w:t xml:space="preserve"> system</w:t>
      </w:r>
    </w:p>
    <w:p w14:paraId="2A5D2B40">
      <w:pPr>
        <w:spacing w:before="183"/>
        <w:ind w:left="165" w:right="0" w:firstLine="0"/>
        <w:jc w:val="left"/>
        <w:rPr>
          <w:sz w:val="24"/>
        </w:rPr>
      </w:pPr>
      <w:r>
        <w:rPr>
          <w:spacing w:val="-10"/>
          <w:sz w:val="24"/>
        </w:rPr>
        <w:t>{</w:t>
      </w:r>
    </w:p>
    <w:p w14:paraId="7CDD5BE4">
      <w:pPr>
        <w:pStyle w:val="6"/>
        <w:spacing w:before="182" w:line="398" w:lineRule="auto"/>
        <w:ind w:left="165" w:right="5648"/>
      </w:pPr>
      <w:r>
        <w:t>Public</w:t>
      </w:r>
      <w:r>
        <w:rPr>
          <w:spacing w:val="-14"/>
        </w:rPr>
        <w:t xml:space="preserve"> </w:t>
      </w:r>
      <w:r>
        <w:t>integer</w:t>
      </w:r>
      <w:r>
        <w:rPr>
          <w:spacing w:val="-10"/>
        </w:rPr>
        <w:t xml:space="preserve"> </w:t>
      </w:r>
      <w:r>
        <w:t>student</w:t>
      </w:r>
      <w:r>
        <w:rPr>
          <w:spacing w:val="-11"/>
        </w:rPr>
        <w:t xml:space="preserve"> </w:t>
      </w:r>
      <w:r>
        <w:t>details; Public void valid proof()</w:t>
      </w:r>
    </w:p>
    <w:p w14:paraId="040A52E3">
      <w:pPr>
        <w:spacing w:before="0" w:line="274" w:lineRule="exact"/>
        <w:ind w:left="165" w:right="0" w:firstLine="0"/>
        <w:jc w:val="left"/>
        <w:rPr>
          <w:sz w:val="24"/>
        </w:rPr>
      </w:pPr>
      <w:r>
        <w:rPr>
          <w:spacing w:val="-10"/>
          <w:sz w:val="24"/>
        </w:rPr>
        <w:t>{</w:t>
      </w:r>
    </w:p>
    <w:p w14:paraId="1B9FAB66">
      <w:pPr>
        <w:spacing w:before="183"/>
        <w:ind w:left="165" w:right="0" w:firstLine="0"/>
        <w:jc w:val="left"/>
        <w:rPr>
          <w:sz w:val="24"/>
        </w:rPr>
      </w:pPr>
      <w:r>
        <w:rPr>
          <w:spacing w:val="-10"/>
          <w:sz w:val="24"/>
        </w:rPr>
        <w:t>}</w:t>
      </w:r>
    </w:p>
    <w:p w14:paraId="0F5B2E30">
      <w:pPr>
        <w:spacing w:before="182"/>
        <w:ind w:left="165" w:right="0" w:firstLine="0"/>
        <w:jc w:val="left"/>
        <w:rPr>
          <w:sz w:val="24"/>
        </w:rPr>
      </w:pPr>
      <w:r>
        <w:rPr>
          <w:spacing w:val="-10"/>
          <w:sz w:val="24"/>
        </w:rPr>
        <w:t>}</w:t>
      </w:r>
    </w:p>
    <w:p w14:paraId="39623090">
      <w:pPr>
        <w:pStyle w:val="3"/>
        <w:spacing w:before="182"/>
      </w:pPr>
      <w:r>
        <w:rPr>
          <w:spacing w:val="-4"/>
        </w:rPr>
        <w:t>EDUCATIONAL</w:t>
      </w:r>
      <w:r>
        <w:rPr>
          <w:spacing w:val="7"/>
        </w:rPr>
        <w:t xml:space="preserve"> </w:t>
      </w:r>
      <w:r>
        <w:rPr>
          <w:spacing w:val="-2"/>
        </w:rPr>
        <w:t>OFFICER:</w:t>
      </w:r>
    </w:p>
    <w:p w14:paraId="10871541">
      <w:pPr>
        <w:pStyle w:val="6"/>
        <w:spacing w:before="180"/>
        <w:ind w:left="165"/>
      </w:pPr>
      <w:r>
        <w:t>Public</w:t>
      </w:r>
      <w:r>
        <w:rPr>
          <w:spacing w:val="-6"/>
        </w:rPr>
        <w:t xml:space="preserve"> </w:t>
      </w:r>
      <w:r>
        <w:t xml:space="preserve">class educational </w:t>
      </w:r>
      <w:r>
        <w:rPr>
          <w:spacing w:val="-2"/>
        </w:rPr>
        <w:t>officer</w:t>
      </w:r>
    </w:p>
    <w:p w14:paraId="2FA6793B">
      <w:pPr>
        <w:spacing w:before="183"/>
        <w:ind w:left="165" w:right="0" w:firstLine="0"/>
        <w:jc w:val="left"/>
        <w:rPr>
          <w:sz w:val="24"/>
        </w:rPr>
      </w:pPr>
      <w:r>
        <w:rPr>
          <w:spacing w:val="-10"/>
          <w:sz w:val="24"/>
        </w:rPr>
        <w:t>{</w:t>
      </w:r>
    </w:p>
    <w:p w14:paraId="358EFB0A">
      <w:pPr>
        <w:pStyle w:val="6"/>
        <w:spacing w:before="182" w:line="396" w:lineRule="auto"/>
        <w:ind w:left="165" w:right="6541"/>
      </w:pPr>
      <w:r>
        <w:t>Public</w:t>
      </w:r>
      <w:r>
        <w:rPr>
          <w:spacing w:val="-14"/>
        </w:rPr>
        <w:t xml:space="preserve"> </w:t>
      </w:r>
      <w:r>
        <w:t>integer</w:t>
      </w:r>
      <w:r>
        <w:rPr>
          <w:spacing w:val="-10"/>
        </w:rPr>
        <w:t xml:space="preserve"> </w:t>
      </w:r>
      <w:r>
        <w:t>id</w:t>
      </w:r>
      <w:r>
        <w:rPr>
          <w:spacing w:val="-11"/>
        </w:rPr>
        <w:t xml:space="preserve"> </w:t>
      </w:r>
      <w:r>
        <w:t>no; Public string name;</w:t>
      </w:r>
    </w:p>
    <w:p w14:paraId="4B4D0ABD">
      <w:pPr>
        <w:pStyle w:val="6"/>
        <w:spacing w:before="4"/>
        <w:ind w:left="165"/>
      </w:pPr>
      <w:r>
        <w:t>Public</w:t>
      </w:r>
      <w:r>
        <w:rPr>
          <w:spacing w:val="-5"/>
        </w:rPr>
        <w:t xml:space="preserve"> </w:t>
      </w:r>
      <w:r>
        <w:t>void</w:t>
      </w:r>
      <w:r>
        <w:rPr>
          <w:spacing w:val="-1"/>
        </w:rPr>
        <w:t xml:space="preserve"> </w:t>
      </w:r>
      <w:r>
        <w:t>verification</w:t>
      </w:r>
      <w:r>
        <w:rPr>
          <w:spacing w:val="-1"/>
        </w:rPr>
        <w:t xml:space="preserve"> </w:t>
      </w:r>
      <w:r>
        <w:t>of</w:t>
      </w:r>
      <w:r>
        <w:rPr>
          <w:spacing w:val="-1"/>
        </w:rPr>
        <w:t xml:space="preserve"> </w:t>
      </w:r>
      <w:r>
        <w:rPr>
          <w:spacing w:val="-2"/>
        </w:rPr>
        <w:t>proof()</w:t>
      </w:r>
    </w:p>
    <w:p w14:paraId="5ED6D63B">
      <w:pPr>
        <w:spacing w:before="182"/>
        <w:ind w:left="165" w:right="0" w:firstLine="0"/>
        <w:jc w:val="left"/>
        <w:rPr>
          <w:sz w:val="24"/>
        </w:rPr>
      </w:pPr>
      <w:r>
        <w:rPr>
          <w:spacing w:val="-10"/>
          <w:sz w:val="24"/>
        </w:rPr>
        <w:t>{</w:t>
      </w:r>
    </w:p>
    <w:p w14:paraId="0ED095CC">
      <w:pPr>
        <w:spacing w:before="183"/>
        <w:ind w:left="165" w:right="0" w:firstLine="0"/>
        <w:jc w:val="left"/>
        <w:rPr>
          <w:sz w:val="24"/>
        </w:rPr>
      </w:pPr>
      <w:r>
        <w:rPr>
          <w:spacing w:val="-10"/>
          <w:sz w:val="24"/>
        </w:rPr>
        <w:t>}</w:t>
      </w:r>
    </w:p>
    <w:p w14:paraId="55E4CEFB">
      <w:pPr>
        <w:pStyle w:val="6"/>
        <w:spacing w:before="182"/>
        <w:ind w:left="165"/>
      </w:pPr>
      <w:r>
        <w:t>Public</w:t>
      </w:r>
      <w:r>
        <w:rPr>
          <w:spacing w:val="-5"/>
        </w:rPr>
        <w:t xml:space="preserve"> </w:t>
      </w:r>
      <w:r>
        <w:t>void issue</w:t>
      </w:r>
      <w:r>
        <w:rPr>
          <w:spacing w:val="-1"/>
        </w:rPr>
        <w:t xml:space="preserve"> </w:t>
      </w:r>
      <w:r>
        <w:t xml:space="preserve">hall </w:t>
      </w:r>
      <w:r>
        <w:rPr>
          <w:spacing w:val="-2"/>
        </w:rPr>
        <w:t>ticket()</w:t>
      </w:r>
    </w:p>
    <w:p w14:paraId="237C32B0">
      <w:pPr>
        <w:spacing w:before="180"/>
        <w:ind w:left="165" w:right="0" w:firstLine="0"/>
        <w:jc w:val="left"/>
        <w:rPr>
          <w:sz w:val="24"/>
        </w:rPr>
      </w:pPr>
      <w:r>
        <w:rPr>
          <w:spacing w:val="-10"/>
          <w:sz w:val="24"/>
        </w:rPr>
        <w:t>{</w:t>
      </w:r>
    </w:p>
    <w:p w14:paraId="4331B13C">
      <w:pPr>
        <w:spacing w:before="183"/>
        <w:ind w:left="165" w:right="0" w:firstLine="0"/>
        <w:jc w:val="left"/>
        <w:rPr>
          <w:sz w:val="24"/>
        </w:rPr>
      </w:pPr>
      <w:r>
        <w:rPr>
          <w:spacing w:val="-10"/>
          <w:sz w:val="24"/>
        </w:rPr>
        <w:t>}</w:t>
      </w:r>
    </w:p>
    <w:p w14:paraId="5A110929">
      <w:pPr>
        <w:pStyle w:val="6"/>
        <w:spacing w:before="182" w:line="398" w:lineRule="auto"/>
        <w:ind w:left="165" w:right="7889"/>
      </w:pPr>
      <w:r>
        <w:rPr>
          <w:spacing w:val="-10"/>
        </w:rPr>
        <w:t xml:space="preserve">} </w:t>
      </w:r>
      <w:r>
        <w:rPr>
          <w:spacing w:val="-2"/>
        </w:rPr>
        <w:t>STUDENT:</w:t>
      </w:r>
    </w:p>
    <w:p w14:paraId="347B8BDB">
      <w:pPr>
        <w:pStyle w:val="6"/>
        <w:spacing w:before="1"/>
        <w:ind w:left="165"/>
      </w:pPr>
      <w:r>
        <w:t>Public</w:t>
      </w:r>
      <w:r>
        <w:rPr>
          <w:spacing w:val="-5"/>
        </w:rPr>
        <w:t xml:space="preserve"> </w:t>
      </w:r>
      <w:r>
        <w:t>class</w:t>
      </w:r>
      <w:r>
        <w:rPr>
          <w:spacing w:val="1"/>
        </w:rPr>
        <w:t xml:space="preserve"> </w:t>
      </w:r>
      <w:r>
        <w:rPr>
          <w:spacing w:val="-2"/>
        </w:rPr>
        <w:t>student</w:t>
      </w:r>
    </w:p>
    <w:p w14:paraId="54BE0EC0">
      <w:pPr>
        <w:spacing w:before="180"/>
        <w:ind w:left="165" w:right="0" w:firstLine="0"/>
        <w:jc w:val="left"/>
        <w:rPr>
          <w:sz w:val="24"/>
        </w:rPr>
      </w:pPr>
      <w:r>
        <w:rPr>
          <w:spacing w:val="-10"/>
          <w:sz w:val="24"/>
        </w:rPr>
        <w:t>{</w:t>
      </w:r>
    </w:p>
    <w:p w14:paraId="6202469A">
      <w:pPr>
        <w:pStyle w:val="6"/>
        <w:spacing w:before="182" w:line="398" w:lineRule="auto"/>
        <w:ind w:left="165" w:right="5648"/>
      </w:pPr>
      <w:r>
        <w:t>Public</w:t>
      </w:r>
      <w:r>
        <w:rPr>
          <w:spacing w:val="-13"/>
        </w:rPr>
        <w:t xml:space="preserve"> </w:t>
      </w:r>
      <w:r>
        <w:t>integer</w:t>
      </w:r>
      <w:r>
        <w:rPr>
          <w:spacing w:val="-8"/>
        </w:rPr>
        <w:t xml:space="preserve"> </w:t>
      </w:r>
      <w:r>
        <w:t>student</w:t>
      </w:r>
      <w:r>
        <w:rPr>
          <w:spacing w:val="-9"/>
        </w:rPr>
        <w:t xml:space="preserve"> </w:t>
      </w:r>
      <w:r>
        <w:t>details; Public</w:t>
      </w:r>
      <w:r>
        <w:rPr>
          <w:spacing w:val="-5"/>
        </w:rPr>
        <w:t xml:space="preserve"> </w:t>
      </w:r>
      <w:r>
        <w:t>void</w:t>
      </w:r>
      <w:r>
        <w:rPr>
          <w:spacing w:val="-1"/>
        </w:rPr>
        <w:t xml:space="preserve"> </w:t>
      </w:r>
      <w:r>
        <w:t>payment</w:t>
      </w:r>
      <w:r>
        <w:rPr>
          <w:spacing w:val="-1"/>
        </w:rPr>
        <w:t xml:space="preserve"> </w:t>
      </w:r>
      <w:r>
        <w:t>of</w:t>
      </w:r>
      <w:r>
        <w:rPr>
          <w:spacing w:val="1"/>
        </w:rPr>
        <w:t xml:space="preserve"> </w:t>
      </w:r>
      <w:r>
        <w:rPr>
          <w:spacing w:val="-2"/>
        </w:rPr>
        <w:t>fees()</w:t>
      </w:r>
    </w:p>
    <w:p w14:paraId="0350F817">
      <w:pPr>
        <w:spacing w:before="0" w:line="274" w:lineRule="exact"/>
        <w:ind w:left="165" w:right="0" w:firstLine="0"/>
        <w:jc w:val="left"/>
        <w:rPr>
          <w:sz w:val="24"/>
        </w:rPr>
      </w:pPr>
      <w:r>
        <w:rPr>
          <w:spacing w:val="-10"/>
          <w:sz w:val="24"/>
        </w:rPr>
        <w:t>{</w:t>
      </w:r>
    </w:p>
    <w:p w14:paraId="3E4B0484">
      <w:pPr>
        <w:spacing w:before="182"/>
        <w:ind w:left="165" w:right="0" w:firstLine="0"/>
        <w:jc w:val="left"/>
        <w:rPr>
          <w:sz w:val="24"/>
        </w:rPr>
      </w:pPr>
      <w:r>
        <w:rPr>
          <w:spacing w:val="-10"/>
          <w:sz w:val="24"/>
        </w:rPr>
        <w:t>}</w:t>
      </w:r>
    </w:p>
    <w:p w14:paraId="7F161E80">
      <w:pPr>
        <w:pStyle w:val="6"/>
        <w:spacing w:before="183"/>
        <w:ind w:left="165"/>
      </w:pPr>
      <w:r>
        <w:t>Public</w:t>
      </w:r>
      <w:r>
        <w:rPr>
          <w:spacing w:val="-5"/>
        </w:rPr>
        <w:t xml:space="preserve"> </w:t>
      </w:r>
      <w:r>
        <w:t>void</w:t>
      </w:r>
      <w:r>
        <w:rPr>
          <w:spacing w:val="-1"/>
        </w:rPr>
        <w:t xml:space="preserve"> </w:t>
      </w:r>
      <w:r>
        <w:t xml:space="preserve">receive hall </w:t>
      </w:r>
      <w:r>
        <w:rPr>
          <w:spacing w:val="-2"/>
        </w:rPr>
        <w:t>ticket()</w:t>
      </w:r>
    </w:p>
    <w:p w14:paraId="27686442">
      <w:pPr>
        <w:spacing w:before="182"/>
        <w:ind w:left="165" w:right="0" w:firstLine="0"/>
        <w:jc w:val="left"/>
        <w:rPr>
          <w:sz w:val="24"/>
        </w:rPr>
      </w:pPr>
      <w:r>
        <w:rPr>
          <w:spacing w:val="-10"/>
          <w:sz w:val="24"/>
        </w:rPr>
        <w:t>{</w:t>
      </w:r>
    </w:p>
    <w:p w14:paraId="6E887B2B">
      <w:pPr>
        <w:spacing w:after="0"/>
        <w:jc w:val="left"/>
        <w:rPr>
          <w:sz w:val="24"/>
        </w:rPr>
        <w:sectPr>
          <w:pgSz w:w="11910" w:h="16840"/>
          <w:pgMar w:top="1360" w:right="1417" w:bottom="280" w:left="1275" w:header="720" w:footer="720" w:gutter="0"/>
          <w:cols w:space="720" w:num="1"/>
        </w:sectPr>
      </w:pPr>
    </w:p>
    <w:p w14:paraId="4D696391">
      <w:pPr>
        <w:spacing w:before="62"/>
        <w:ind w:left="165" w:right="0" w:firstLine="0"/>
        <w:jc w:val="left"/>
        <w:rPr>
          <w:sz w:val="24"/>
        </w:rPr>
      </w:pPr>
      <w:r>
        <w:rPr>
          <w:spacing w:val="-10"/>
          <w:sz w:val="24"/>
        </w:rPr>
        <w:t>}</w:t>
      </w:r>
    </w:p>
    <w:p w14:paraId="6B21F7A1">
      <w:pPr>
        <w:spacing w:before="180"/>
        <w:ind w:left="165" w:right="0" w:firstLine="0"/>
        <w:jc w:val="left"/>
        <w:rPr>
          <w:sz w:val="24"/>
        </w:rPr>
      </w:pPr>
      <w:r>
        <w:rPr>
          <w:spacing w:val="-10"/>
          <w:sz w:val="24"/>
        </w:rPr>
        <w:t>}</w:t>
      </w:r>
    </w:p>
    <w:p w14:paraId="76E3073B">
      <w:pPr>
        <w:pStyle w:val="3"/>
        <w:spacing w:before="182"/>
      </w:pPr>
      <w:r>
        <w:rPr>
          <w:spacing w:val="-2"/>
        </w:rPr>
        <w:t>RESULT:</w:t>
      </w:r>
    </w:p>
    <w:p w14:paraId="63265081">
      <w:pPr>
        <w:pStyle w:val="6"/>
        <w:spacing w:before="183" w:line="398" w:lineRule="auto"/>
        <w:ind w:left="165" w:right="720"/>
      </w:pPr>
      <w:r>
        <w:t>Thus</w:t>
      </w:r>
      <w:r>
        <w:rPr>
          <w:spacing w:val="-6"/>
        </w:rPr>
        <w:t xml:space="preserve"> </w:t>
      </w:r>
      <w:r>
        <w:t>the</w:t>
      </w:r>
      <w:r>
        <w:rPr>
          <w:spacing w:val="-6"/>
        </w:rPr>
        <w:t xml:space="preserve"> </w:t>
      </w:r>
      <w:r>
        <w:t>diagrams</w:t>
      </w:r>
      <w:r>
        <w:rPr>
          <w:spacing w:val="-6"/>
        </w:rPr>
        <w:t xml:space="preserve"> </w:t>
      </w:r>
      <w:r>
        <w:t>[use</w:t>
      </w:r>
      <w:r>
        <w:rPr>
          <w:spacing w:val="-6"/>
        </w:rPr>
        <w:t xml:space="preserve"> </w:t>
      </w:r>
      <w:r>
        <w:t>case,</w:t>
      </w:r>
      <w:r>
        <w:rPr>
          <w:spacing w:val="-6"/>
        </w:rPr>
        <w:t xml:space="preserve"> </w:t>
      </w:r>
      <w:r>
        <w:t>activity,</w:t>
      </w:r>
      <w:r>
        <w:rPr>
          <w:spacing w:val="-10"/>
        </w:rPr>
        <w:t xml:space="preserve"> </w:t>
      </w:r>
      <w:r>
        <w:t>sequence,</w:t>
      </w:r>
      <w:r>
        <w:rPr>
          <w:spacing w:val="-4"/>
        </w:rPr>
        <w:t xml:space="preserve"> </w:t>
      </w:r>
      <w:r>
        <w:t>collaboration,</w:t>
      </w:r>
      <w:r>
        <w:rPr>
          <w:spacing w:val="-6"/>
        </w:rPr>
        <w:t xml:space="preserve"> </w:t>
      </w:r>
      <w:r>
        <w:t>class,</w:t>
      </w:r>
      <w:r>
        <w:rPr>
          <w:spacing w:val="-6"/>
        </w:rPr>
        <w:t xml:space="preserve"> </w:t>
      </w:r>
      <w:r>
        <w:t>statechart, component, deployment, package] for the Exam registration system.</w:t>
      </w:r>
    </w:p>
    <w:sectPr>
      <w:pgSz w:w="11910" w:h="16840"/>
      <w:pgMar w:top="1360" w:right="1417"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itka Text">
    <w:panose1 w:val="00000000000000000000"/>
    <w:charset w:val="00"/>
    <w:family w:val="auto"/>
    <w:pitch w:val="default"/>
    <w:sig w:usb0="A00002EF" w:usb1="4000204B" w:usb2="00000000" w:usb3="00000000" w:csb0="2000019F" w:csb1="00000000"/>
  </w:font>
  <w:font w:name="Cambria">
    <w:panose1 w:val="02040503050406030204"/>
    <w:charset w:val="00"/>
    <w:family w:val="auto"/>
    <w:pitch w:val="default"/>
    <w:sig w:usb0="E00006FF" w:usb1="420024FF" w:usb2="02000000" w:usb3="00000000" w:csb0="2000019F" w:csb1="00000000"/>
  </w:font>
  <w:font w:name="Algerian">
    <w:panose1 w:val="04020705040A02060702"/>
    <w:charset w:val="00"/>
    <w:family w:val="auto"/>
    <w:pitch w:val="default"/>
    <w:sig w:usb0="00000003" w:usb1="00000000" w:usb2="00000000" w:usb3="00000000" w:csb0="20000001" w:csb1="00000000"/>
  </w:font>
  <w:font w:name="Sitka Small Semibold">
    <w:panose1 w:val="00000000000000000000"/>
    <w:charset w:val="00"/>
    <w:family w:val="auto"/>
    <w:pitch w:val="default"/>
    <w:sig w:usb0="A00002EF" w:usb1="4000204B" w:usb2="00000000" w:usb3="00000000" w:csb0="2000019F" w:csb1="00000000"/>
  </w:font>
  <w:font w:name="Snap ITC">
    <w:panose1 w:val="04040A07060A02020202"/>
    <w:charset w:val="00"/>
    <w:family w:val="auto"/>
    <w:pitch w:val="default"/>
    <w:sig w:usb0="00000003" w:usb1="00000000" w:usb2="00000000" w:usb3="00000000" w:csb0="20000001" w:csb1="00000000"/>
  </w:font>
  <w:font w:name="Sitka Small">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85" w:hanging="420"/>
        <w:jc w:val="left"/>
      </w:pPr>
      <w:rPr>
        <w:rFonts w:hint="default"/>
        <w:lang w:val="en-US" w:eastAsia="en-US" w:bidi="ar-SA"/>
      </w:rPr>
    </w:lvl>
    <w:lvl w:ilvl="1" w:tentative="0">
      <w:start w:val="0"/>
      <w:numFmt w:val="decimal"/>
      <w:lvlText w:val="%1.%2"/>
      <w:lvlJc w:val="left"/>
      <w:pPr>
        <w:ind w:left="585"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2306" w:hanging="420"/>
      </w:pPr>
      <w:rPr>
        <w:rFonts w:hint="default"/>
        <w:lang w:val="en-US" w:eastAsia="en-US" w:bidi="ar-SA"/>
      </w:rPr>
    </w:lvl>
    <w:lvl w:ilvl="3" w:tentative="0">
      <w:start w:val="0"/>
      <w:numFmt w:val="bullet"/>
      <w:lvlText w:val="•"/>
      <w:lvlJc w:val="left"/>
      <w:pPr>
        <w:ind w:left="3170" w:hanging="420"/>
      </w:pPr>
      <w:rPr>
        <w:rFonts w:hint="default"/>
        <w:lang w:val="en-US" w:eastAsia="en-US" w:bidi="ar-SA"/>
      </w:rPr>
    </w:lvl>
    <w:lvl w:ilvl="4" w:tentative="0">
      <w:start w:val="0"/>
      <w:numFmt w:val="bullet"/>
      <w:lvlText w:val="•"/>
      <w:lvlJc w:val="left"/>
      <w:pPr>
        <w:ind w:left="4033" w:hanging="420"/>
      </w:pPr>
      <w:rPr>
        <w:rFonts w:hint="default"/>
        <w:lang w:val="en-US" w:eastAsia="en-US" w:bidi="ar-SA"/>
      </w:rPr>
    </w:lvl>
    <w:lvl w:ilvl="5" w:tentative="0">
      <w:start w:val="0"/>
      <w:numFmt w:val="bullet"/>
      <w:lvlText w:val="•"/>
      <w:lvlJc w:val="left"/>
      <w:pPr>
        <w:ind w:left="4897" w:hanging="420"/>
      </w:pPr>
      <w:rPr>
        <w:rFonts w:hint="default"/>
        <w:lang w:val="en-US" w:eastAsia="en-US" w:bidi="ar-SA"/>
      </w:rPr>
    </w:lvl>
    <w:lvl w:ilvl="6" w:tentative="0">
      <w:start w:val="0"/>
      <w:numFmt w:val="bullet"/>
      <w:lvlText w:val="•"/>
      <w:lvlJc w:val="left"/>
      <w:pPr>
        <w:ind w:left="5760" w:hanging="420"/>
      </w:pPr>
      <w:rPr>
        <w:rFonts w:hint="default"/>
        <w:lang w:val="en-US" w:eastAsia="en-US" w:bidi="ar-SA"/>
      </w:rPr>
    </w:lvl>
    <w:lvl w:ilvl="7" w:tentative="0">
      <w:start w:val="0"/>
      <w:numFmt w:val="bullet"/>
      <w:lvlText w:val="•"/>
      <w:lvlJc w:val="left"/>
      <w:pPr>
        <w:ind w:left="6623" w:hanging="420"/>
      </w:pPr>
      <w:rPr>
        <w:rFonts w:hint="default"/>
        <w:lang w:val="en-US" w:eastAsia="en-US" w:bidi="ar-SA"/>
      </w:rPr>
    </w:lvl>
    <w:lvl w:ilvl="8" w:tentative="0">
      <w:start w:val="0"/>
      <w:numFmt w:val="bullet"/>
      <w:lvlText w:val="•"/>
      <w:lvlJc w:val="left"/>
      <w:pPr>
        <w:ind w:left="7487" w:hanging="42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2325" w:hanging="2160"/>
        <w:jc w:val="left"/>
      </w:pPr>
      <w:rPr>
        <w:rFonts w:hint="default"/>
        <w:lang w:val="en-US" w:eastAsia="en-US" w:bidi="ar-SA"/>
      </w:rPr>
    </w:lvl>
    <w:lvl w:ilvl="1" w:tentative="0">
      <w:start w:val="0"/>
      <w:numFmt w:val="decimal"/>
      <w:lvlText w:val="%1.%2"/>
      <w:lvlJc w:val="left"/>
      <w:pPr>
        <w:ind w:left="2325" w:hanging="21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698" w:hanging="2160"/>
      </w:pPr>
      <w:rPr>
        <w:rFonts w:hint="default"/>
        <w:lang w:val="en-US" w:eastAsia="en-US" w:bidi="ar-SA"/>
      </w:rPr>
    </w:lvl>
    <w:lvl w:ilvl="3" w:tentative="0">
      <w:start w:val="0"/>
      <w:numFmt w:val="bullet"/>
      <w:lvlText w:val="•"/>
      <w:lvlJc w:val="left"/>
      <w:pPr>
        <w:ind w:left="4388" w:hanging="2160"/>
      </w:pPr>
      <w:rPr>
        <w:rFonts w:hint="default"/>
        <w:lang w:val="en-US" w:eastAsia="en-US" w:bidi="ar-SA"/>
      </w:rPr>
    </w:lvl>
    <w:lvl w:ilvl="4" w:tentative="0">
      <w:start w:val="0"/>
      <w:numFmt w:val="bullet"/>
      <w:lvlText w:val="•"/>
      <w:lvlJc w:val="left"/>
      <w:pPr>
        <w:ind w:left="5077" w:hanging="2160"/>
      </w:pPr>
      <w:rPr>
        <w:rFonts w:hint="default"/>
        <w:lang w:val="en-US" w:eastAsia="en-US" w:bidi="ar-SA"/>
      </w:rPr>
    </w:lvl>
    <w:lvl w:ilvl="5" w:tentative="0">
      <w:start w:val="0"/>
      <w:numFmt w:val="bullet"/>
      <w:lvlText w:val="•"/>
      <w:lvlJc w:val="left"/>
      <w:pPr>
        <w:ind w:left="5767" w:hanging="2160"/>
      </w:pPr>
      <w:rPr>
        <w:rFonts w:hint="default"/>
        <w:lang w:val="en-US" w:eastAsia="en-US" w:bidi="ar-SA"/>
      </w:rPr>
    </w:lvl>
    <w:lvl w:ilvl="6" w:tentative="0">
      <w:start w:val="0"/>
      <w:numFmt w:val="bullet"/>
      <w:lvlText w:val="•"/>
      <w:lvlJc w:val="left"/>
      <w:pPr>
        <w:ind w:left="6456" w:hanging="2160"/>
      </w:pPr>
      <w:rPr>
        <w:rFonts w:hint="default"/>
        <w:lang w:val="en-US" w:eastAsia="en-US" w:bidi="ar-SA"/>
      </w:rPr>
    </w:lvl>
    <w:lvl w:ilvl="7" w:tentative="0">
      <w:start w:val="0"/>
      <w:numFmt w:val="bullet"/>
      <w:lvlText w:val="•"/>
      <w:lvlJc w:val="left"/>
      <w:pPr>
        <w:ind w:left="7145" w:hanging="2160"/>
      </w:pPr>
      <w:rPr>
        <w:rFonts w:hint="default"/>
        <w:lang w:val="en-US" w:eastAsia="en-US" w:bidi="ar-SA"/>
      </w:rPr>
    </w:lvl>
    <w:lvl w:ilvl="8" w:tentative="0">
      <w:start w:val="0"/>
      <w:numFmt w:val="bullet"/>
      <w:lvlText w:val="•"/>
      <w:lvlJc w:val="left"/>
      <w:pPr>
        <w:ind w:left="7835" w:hanging="2160"/>
      </w:pPr>
      <w:rPr>
        <w:rFonts w:hint="default"/>
        <w:lang w:val="en-US" w:eastAsia="en-US" w:bidi="ar-SA"/>
      </w:rPr>
    </w:lvl>
  </w:abstractNum>
  <w:abstractNum w:abstractNumId="2">
    <w:nsid w:val="59ADCABA"/>
    <w:multiLevelType w:val="multilevel"/>
    <w:tmpl w:val="59ADCABA"/>
    <w:lvl w:ilvl="0" w:tentative="0">
      <w:start w:val="0"/>
      <w:numFmt w:val="bullet"/>
      <w:lvlText w:val="o"/>
      <w:lvlJc w:val="left"/>
      <w:pPr>
        <w:ind w:left="345"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27" w:hanging="180"/>
      </w:pPr>
      <w:rPr>
        <w:rFonts w:hint="default"/>
        <w:lang w:val="en-US" w:eastAsia="en-US" w:bidi="ar-SA"/>
      </w:rPr>
    </w:lvl>
    <w:lvl w:ilvl="2" w:tentative="0">
      <w:start w:val="0"/>
      <w:numFmt w:val="bullet"/>
      <w:lvlText w:val="•"/>
      <w:lvlJc w:val="left"/>
      <w:pPr>
        <w:ind w:left="2114" w:hanging="180"/>
      </w:pPr>
      <w:rPr>
        <w:rFonts w:hint="default"/>
        <w:lang w:val="en-US" w:eastAsia="en-US" w:bidi="ar-SA"/>
      </w:rPr>
    </w:lvl>
    <w:lvl w:ilvl="3" w:tentative="0">
      <w:start w:val="0"/>
      <w:numFmt w:val="bullet"/>
      <w:lvlText w:val="•"/>
      <w:lvlJc w:val="left"/>
      <w:pPr>
        <w:ind w:left="3002" w:hanging="180"/>
      </w:pPr>
      <w:rPr>
        <w:rFonts w:hint="default"/>
        <w:lang w:val="en-US" w:eastAsia="en-US" w:bidi="ar-SA"/>
      </w:rPr>
    </w:lvl>
    <w:lvl w:ilvl="4" w:tentative="0">
      <w:start w:val="0"/>
      <w:numFmt w:val="bullet"/>
      <w:lvlText w:val="•"/>
      <w:lvlJc w:val="left"/>
      <w:pPr>
        <w:ind w:left="3889" w:hanging="180"/>
      </w:pPr>
      <w:rPr>
        <w:rFonts w:hint="default"/>
        <w:lang w:val="en-US" w:eastAsia="en-US" w:bidi="ar-SA"/>
      </w:rPr>
    </w:lvl>
    <w:lvl w:ilvl="5" w:tentative="0">
      <w:start w:val="0"/>
      <w:numFmt w:val="bullet"/>
      <w:lvlText w:val="•"/>
      <w:lvlJc w:val="left"/>
      <w:pPr>
        <w:ind w:left="4777" w:hanging="180"/>
      </w:pPr>
      <w:rPr>
        <w:rFonts w:hint="default"/>
        <w:lang w:val="en-US" w:eastAsia="en-US" w:bidi="ar-SA"/>
      </w:rPr>
    </w:lvl>
    <w:lvl w:ilvl="6" w:tentative="0">
      <w:start w:val="0"/>
      <w:numFmt w:val="bullet"/>
      <w:lvlText w:val="•"/>
      <w:lvlJc w:val="left"/>
      <w:pPr>
        <w:ind w:left="5664" w:hanging="180"/>
      </w:pPr>
      <w:rPr>
        <w:rFonts w:hint="default"/>
        <w:lang w:val="en-US" w:eastAsia="en-US" w:bidi="ar-SA"/>
      </w:rPr>
    </w:lvl>
    <w:lvl w:ilvl="7" w:tentative="0">
      <w:start w:val="0"/>
      <w:numFmt w:val="bullet"/>
      <w:lvlText w:val="•"/>
      <w:lvlJc w:val="left"/>
      <w:pPr>
        <w:ind w:left="6551" w:hanging="180"/>
      </w:pPr>
      <w:rPr>
        <w:rFonts w:hint="default"/>
        <w:lang w:val="en-US" w:eastAsia="en-US" w:bidi="ar-SA"/>
      </w:rPr>
    </w:lvl>
    <w:lvl w:ilvl="8" w:tentative="0">
      <w:start w:val="0"/>
      <w:numFmt w:val="bullet"/>
      <w:lvlText w:val="•"/>
      <w:lvlJc w:val="left"/>
      <w:pPr>
        <w:ind w:left="7439" w:hanging="18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6E3851"/>
    <w:rsid w:val="24924E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81"/>
      <w:ind w:left="584" w:hanging="419"/>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ind w:left="165"/>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82"/>
      <w:ind w:left="584" w:hanging="2159"/>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86"/>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TotalTime>19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2025-12-26T03:30:00Z</dcterms:created>
  <dc:creator>rakshithasathish03@gmail.com</dc:creator>
  <cp:lastModifiedBy>safiya b</cp:lastModifiedBy>
  <dcterms:modified xsi:type="dcterms:W3CDTF">2025-12-26T03:51:44Z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2025-12-25T00:00:00Z</vt:filetime>
  </property>
  <property fmtid="{D5CDD505-2E9C-101B-9397-08002B2CF9AE}" pid="3" name="Creator">
    <vt:lpwstr>WPS Writer</vt:lpwstr>
  </property>
  <property fmtid="{D5CDD505-2E9C-101B-9397-08002B2CF9AE}" pid="4" name="LastSaved">
    <vt:filetime>2025-12-26T00:00:00Z</vt:filetime>
  </property>
  <property fmtid="{D5CDD505-2E9C-101B-9397-08002B2CF9AE}" pid="5" name="SourceModified">
    <vt:lpwstr>D:20251225224911+05'30'</vt:lpwstr>
  </property>
  <property fmtid="{D5CDD505-2E9C-101B-9397-08002B2CF9AE}" pid="6" name="KSOProductBuildVer">
    <vt:lpwstr>1033-12.2.0.23196</vt:lpwstr>
  </property>
  <property fmtid="{D5CDD505-2E9C-101B-9397-08002B2CF9AE}" pid="7" name="ICV">
    <vt:lpwstr>3486B260694742FFA86EA2C0E087B053_13</vt:lpwstr>
  </property>
</Properties>
</file>